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6BDFE">
      <w:pPr>
        <w:pStyle w:val="3"/>
      </w:pPr>
      <w:bookmarkStart w:id="0" w:name="气象数据处理与分析实验报告"/>
      <w:r>
        <w:rPr>
          <w:rFonts w:hint="eastAsia"/>
        </w:rPr>
        <w:t>气象数据处理与分析实验报告</w:t>
      </w:r>
    </w:p>
    <w:p w14:paraId="6AEF5EA5">
      <w:pPr>
        <w:pStyle w:val="4"/>
      </w:pPr>
      <w:bookmarkStart w:id="1" w:name="实验目的"/>
      <w:r>
        <w:t xml:space="preserve">1. </w:t>
      </w:r>
      <w:r>
        <w:rPr>
          <w:rFonts w:hint="eastAsia"/>
        </w:rPr>
        <w:t>实验目的</w:t>
      </w:r>
    </w:p>
    <w:p w14:paraId="3C84640C">
      <w:r>
        <w:rPr>
          <w:rFonts w:hint="eastAsia"/>
        </w:rPr>
        <w:t>本实验旨在使用大数据处理技术（Apache</w:t>
      </w:r>
      <w:r>
        <w:t xml:space="preserve"> </w:t>
      </w:r>
      <w:r>
        <w:rPr>
          <w:rFonts w:hint="eastAsia"/>
        </w:rPr>
        <w:t>Spark）对气象数据进行分析，完成以下两个核心任务：</w:t>
      </w:r>
      <w:r>
        <w:t xml:space="preserve"> 1. </w:t>
      </w:r>
      <w:r>
        <w:rPr>
          <w:rFonts w:hint="eastAsia"/>
        </w:rPr>
        <w:t>计算各城市过去24小时累积雨量</w:t>
      </w:r>
      <w:r>
        <w:t xml:space="preserve"> 2. </w:t>
      </w:r>
      <w:r>
        <w:rPr>
          <w:rFonts w:hint="eastAsia"/>
        </w:rPr>
        <w:t>按照气象观测标准（02、08、14、20时）计算各城市当日平均气温</w:t>
      </w:r>
      <w:r>
        <w:t xml:space="preserve"> 3. </w:t>
      </w:r>
      <w:r>
        <w:rPr>
          <w:rFonts w:hint="eastAsia"/>
        </w:rPr>
        <w:t>对结果进行数据可视化展示</w:t>
      </w:r>
    </w:p>
    <w:bookmarkEnd w:id="1"/>
    <w:p w14:paraId="3AF7C90B">
      <w:pPr>
        <w:pStyle w:val="4"/>
      </w:pPr>
      <w:bookmarkStart w:id="2" w:name="实验环境"/>
      <w:r>
        <w:t xml:space="preserve">2. </w:t>
      </w:r>
      <w:r>
        <w:rPr>
          <w:rFonts w:hint="eastAsia"/>
        </w:rPr>
        <w:t>实验环境</w:t>
      </w:r>
    </w:p>
    <w:p w14:paraId="67079AEC">
      <w:pPr>
        <w:pStyle w:val="5"/>
      </w:pPr>
      <w:bookmarkStart w:id="3" w:name="硬件环境"/>
      <w:r>
        <w:t xml:space="preserve">2.1 </w:t>
      </w:r>
      <w:r>
        <w:rPr>
          <w:rFonts w:hint="eastAsia"/>
        </w:rPr>
        <w:t>硬件环境</w:t>
      </w:r>
    </w:p>
    <w:p w14:paraId="70B1686C">
      <w:pPr>
        <w:numPr>
          <w:ilvl w:val="0"/>
          <w:numId w:val="7"/>
        </w:numPr>
      </w:pPr>
      <w:r>
        <w:rPr>
          <w:b/>
          <w:bCs/>
        </w:rPr>
        <w:t>CPU</w:t>
      </w:r>
      <w:r>
        <w:rPr>
          <w:rFonts w:hint="eastAsia"/>
        </w:rPr>
        <w:t>：Intel</w:t>
      </w:r>
      <w:r>
        <w:t xml:space="preserve"> Core i7-10700K 3.8GHz </w:t>
      </w:r>
      <w:r>
        <w:rPr>
          <w:rFonts w:hint="eastAsia"/>
        </w:rPr>
        <w:t>8核16线程</w:t>
      </w:r>
    </w:p>
    <w:p w14:paraId="6FE9E41C">
      <w:pPr>
        <w:numPr>
          <w:ilvl w:val="0"/>
          <w:numId w:val="7"/>
        </w:numPr>
      </w:pPr>
      <w:r>
        <w:rPr>
          <w:rFonts w:hint="eastAsia"/>
          <w:b/>
          <w:bCs/>
        </w:rPr>
        <w:t>内存</w:t>
      </w:r>
      <w:r>
        <w:rPr>
          <w:rFonts w:hint="eastAsia"/>
        </w:rPr>
        <w:t>：32GB</w:t>
      </w:r>
      <w:r>
        <w:t xml:space="preserve"> DDR4 3200MHz</w:t>
      </w:r>
    </w:p>
    <w:p w14:paraId="37987B2F">
      <w:pPr>
        <w:numPr>
          <w:ilvl w:val="0"/>
          <w:numId w:val="7"/>
        </w:numPr>
      </w:pPr>
      <w:r>
        <w:rPr>
          <w:rFonts w:hint="eastAsia"/>
          <w:b/>
          <w:bCs/>
        </w:rPr>
        <w:t>存储</w:t>
      </w:r>
      <w:r>
        <w:rPr>
          <w:rFonts w:hint="eastAsia"/>
        </w:rPr>
        <w:t>：512GB</w:t>
      </w:r>
      <w:r>
        <w:t xml:space="preserve"> SSD + 2TB HDD</w:t>
      </w:r>
    </w:p>
    <w:bookmarkEnd w:id="3"/>
    <w:p w14:paraId="63B62EB9">
      <w:pPr>
        <w:pStyle w:val="5"/>
      </w:pPr>
      <w:bookmarkStart w:id="4" w:name="软件环境"/>
      <w:r>
        <w:t xml:space="preserve">2.2 </w:t>
      </w:r>
      <w:r>
        <w:rPr>
          <w:rFonts w:hint="eastAsia"/>
        </w:rPr>
        <w:t>软件环境</w:t>
      </w:r>
    </w:p>
    <w:p w14:paraId="2B63B517">
      <w:pPr>
        <w:numPr>
          <w:ilvl w:val="0"/>
          <w:numId w:val="7"/>
        </w:numPr>
      </w:pPr>
      <w:r>
        <w:rPr>
          <w:rFonts w:hint="eastAsia"/>
          <w:b/>
          <w:bCs/>
        </w:rPr>
        <w:t>操作系统</w:t>
      </w:r>
      <w:r>
        <w:rPr>
          <w:rFonts w:hint="eastAsia"/>
        </w:rPr>
        <w:t>：Windows</w:t>
      </w:r>
      <w:r>
        <w:t xml:space="preserve"> 11 Professional 22H2</w:t>
      </w:r>
    </w:p>
    <w:p w14:paraId="0466A9EA">
      <w:pPr>
        <w:numPr>
          <w:ilvl w:val="0"/>
          <w:numId w:val="7"/>
        </w:numPr>
      </w:pPr>
      <w:r>
        <w:rPr>
          <w:rFonts w:hint="eastAsia"/>
          <w:b/>
          <w:bCs/>
        </w:rPr>
        <w:t>Python版本</w:t>
      </w:r>
      <w:r>
        <w:rPr>
          <w:rFonts w:hint="eastAsia"/>
        </w:rPr>
        <w:t>：3.12.7</w:t>
      </w:r>
    </w:p>
    <w:p w14:paraId="7F14EDEF">
      <w:pPr>
        <w:numPr>
          <w:ilvl w:val="0"/>
          <w:numId w:val="7"/>
        </w:numPr>
      </w:pPr>
      <w:r>
        <w:rPr>
          <w:rFonts w:hint="eastAsia"/>
          <w:b/>
          <w:bCs/>
        </w:rPr>
        <w:t>开发工具</w:t>
      </w:r>
      <w:r>
        <w:rPr>
          <w:rFonts w:hint="eastAsia"/>
        </w:rPr>
        <w:t>：</w:t>
      </w:r>
    </w:p>
    <w:p w14:paraId="6D217C40">
      <w:pPr>
        <w:numPr>
          <w:ilvl w:val="1"/>
          <w:numId w:val="7"/>
        </w:numPr>
      </w:pPr>
      <w:r>
        <w:t>VS Code 1.95.1</w:t>
      </w:r>
    </w:p>
    <w:p w14:paraId="7C07865C">
      <w:pPr>
        <w:numPr>
          <w:ilvl w:val="1"/>
          <w:numId w:val="7"/>
        </w:numPr>
      </w:pPr>
      <w:r>
        <w:t>Jupyter Notebook 7.0.8</w:t>
      </w:r>
    </w:p>
    <w:p w14:paraId="78154131">
      <w:pPr>
        <w:numPr>
          <w:ilvl w:val="1"/>
          <w:numId w:val="7"/>
        </w:numPr>
      </w:pPr>
      <w:r>
        <w:t>PowerShell 7.4.1</w:t>
      </w:r>
    </w:p>
    <w:bookmarkEnd w:id="4"/>
    <w:p w14:paraId="1403D870">
      <w:pPr>
        <w:pStyle w:val="5"/>
      </w:pPr>
      <w:bookmarkStart w:id="5" w:name="核心库版本"/>
      <w:r>
        <w:t xml:space="preserve">2.3 </w:t>
      </w:r>
      <w:r>
        <w:rPr>
          <w:rFonts w:hint="eastAsia"/>
        </w:rPr>
        <w:t>核心库版本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816"/>
        <w:gridCol w:w="2251"/>
      </w:tblGrid>
      <w:tr w14:paraId="39A9A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A6944E">
            <w:r>
              <w:rPr>
                <w:rFonts w:hint="eastAsia"/>
              </w:rPr>
              <w:t>库名称</w:t>
            </w:r>
          </w:p>
        </w:tc>
        <w:tc>
          <w:p w14:paraId="6805C685">
            <w:r>
              <w:rPr>
                <w:rFonts w:hint="eastAsia"/>
              </w:rPr>
              <w:t>版本</w:t>
            </w:r>
          </w:p>
        </w:tc>
        <w:tc>
          <w:p w14:paraId="5AD0F22E">
            <w:r>
              <w:rPr>
                <w:rFonts w:hint="eastAsia"/>
              </w:rPr>
              <w:t>用途</w:t>
            </w:r>
          </w:p>
        </w:tc>
      </w:tr>
      <w:tr w14:paraId="3E76D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59BE70">
            <w:r>
              <w:t>Apache Spark</w:t>
            </w:r>
          </w:p>
        </w:tc>
        <w:tc>
          <w:p w14:paraId="3411DD36">
            <w:r>
              <w:t>3.5.0</w:t>
            </w:r>
          </w:p>
        </w:tc>
        <w:tc>
          <w:p w14:paraId="0735FD3E">
            <w:r>
              <w:rPr>
                <w:rFonts w:hint="eastAsia"/>
              </w:rPr>
              <w:t>大数据处理框架</w:t>
            </w:r>
          </w:p>
        </w:tc>
      </w:tr>
      <w:tr w14:paraId="33D99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23512C">
            <w:r>
              <w:t>PySpark</w:t>
            </w:r>
          </w:p>
        </w:tc>
        <w:tc>
          <w:p w14:paraId="44AC88C9">
            <w:r>
              <w:t>3.5.0</w:t>
            </w:r>
          </w:p>
        </w:tc>
        <w:tc>
          <w:p w14:paraId="07142E5D">
            <w:r>
              <w:rPr>
                <w:rFonts w:hint="eastAsia"/>
              </w:rPr>
              <w:t>Spark的Python</w:t>
            </w:r>
            <w:r>
              <w:t xml:space="preserve"> API</w:t>
            </w:r>
          </w:p>
        </w:tc>
      </w:tr>
      <w:tr w14:paraId="36DF2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A5070B">
            <w:r>
              <w:t>Pandas</w:t>
            </w:r>
          </w:p>
        </w:tc>
        <w:tc>
          <w:p w14:paraId="1F2005F0">
            <w:r>
              <w:t>2.2.3</w:t>
            </w:r>
          </w:p>
        </w:tc>
        <w:tc>
          <w:p w14:paraId="0AD997CE">
            <w:r>
              <w:rPr>
                <w:rFonts w:hint="eastAsia"/>
              </w:rPr>
              <w:t>数据处理与分析</w:t>
            </w:r>
          </w:p>
        </w:tc>
      </w:tr>
      <w:tr w14:paraId="2A255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38B749">
            <w:r>
              <w:t>NumPy</w:t>
            </w:r>
          </w:p>
        </w:tc>
        <w:tc>
          <w:p w14:paraId="4F5142A7">
            <w:r>
              <w:t>1.26.4</w:t>
            </w:r>
          </w:p>
        </w:tc>
        <w:tc>
          <w:p w14:paraId="0294D685">
            <w:r>
              <w:rPr>
                <w:rFonts w:hint="eastAsia"/>
              </w:rPr>
              <w:t>数值计算</w:t>
            </w:r>
          </w:p>
        </w:tc>
      </w:tr>
      <w:tr w14:paraId="33ACB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8A34BA">
            <w:r>
              <w:t>Matplotlib</w:t>
            </w:r>
          </w:p>
        </w:tc>
        <w:tc>
          <w:p w14:paraId="02F87C26">
            <w:r>
              <w:t>3.8.0</w:t>
            </w:r>
          </w:p>
        </w:tc>
        <w:tc>
          <w:p w14:paraId="3CABE0CA">
            <w:r>
              <w:rPr>
                <w:rFonts w:hint="eastAsia"/>
              </w:rPr>
              <w:t>数据可视化</w:t>
            </w:r>
          </w:p>
        </w:tc>
      </w:tr>
      <w:tr w14:paraId="35732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801F8A">
            <w:r>
              <w:t>PyArrow</w:t>
            </w:r>
          </w:p>
        </w:tc>
        <w:tc>
          <w:p w14:paraId="20B3439B">
            <w:r>
              <w:t>20.0.0</w:t>
            </w:r>
          </w:p>
        </w:tc>
        <w:tc>
          <w:p w14:paraId="39377DF7">
            <w:r>
              <w:rPr>
                <w:rFonts w:hint="eastAsia"/>
              </w:rPr>
              <w:t>数据格式转换</w:t>
            </w:r>
          </w:p>
        </w:tc>
      </w:tr>
      <w:bookmarkEnd w:id="5"/>
    </w:tbl>
    <w:p w14:paraId="6081BD7B">
      <w:pPr>
        <w:pStyle w:val="5"/>
      </w:pPr>
      <w:bookmarkStart w:id="6" w:name="数据文件"/>
      <w:r>
        <w:t xml:space="preserve">2.4 </w:t>
      </w:r>
      <w:r>
        <w:rPr>
          <w:rFonts w:hint="eastAsia"/>
        </w:rPr>
        <w:t>数据文件</w:t>
      </w:r>
    </w:p>
    <w:p w14:paraId="1A56184B">
      <w:pPr>
        <w:numPr>
          <w:ilvl w:val="0"/>
          <w:numId w:val="7"/>
        </w:numPr>
      </w:pPr>
      <w:r>
        <w:rPr>
          <w:rFonts w:hint="eastAsia"/>
          <w:b/>
          <w:bCs/>
        </w:rPr>
        <w:t>主数据文件</w:t>
      </w:r>
      <w:r>
        <w:rPr>
          <w:rFonts w:hint="eastAsia"/>
        </w:rPr>
        <w:t>：passed_weather_ALL.csv</w:t>
      </w:r>
    </w:p>
    <w:p w14:paraId="300231CC">
      <w:pPr>
        <w:numPr>
          <w:ilvl w:val="1"/>
          <w:numId w:val="7"/>
        </w:numPr>
      </w:pPr>
      <w:r>
        <w:rPr>
          <w:rFonts w:hint="eastAsia"/>
        </w:rPr>
        <w:t>记录数：57888条</w:t>
      </w:r>
    </w:p>
    <w:p w14:paraId="583F2CC0">
      <w:pPr>
        <w:numPr>
          <w:ilvl w:val="1"/>
          <w:numId w:val="7"/>
        </w:numPr>
      </w:pPr>
      <w:r>
        <w:rPr>
          <w:rFonts w:hint="eastAsia"/>
        </w:rPr>
        <w:t>覆盖范围：全国2406个城市</w:t>
      </w:r>
    </w:p>
    <w:p w14:paraId="1F5F205B">
      <w:pPr>
        <w:numPr>
          <w:ilvl w:val="1"/>
          <w:numId w:val="7"/>
        </w:numPr>
      </w:pPr>
      <w:r>
        <w:rPr>
          <w:rFonts w:hint="eastAsia"/>
        </w:rPr>
        <w:t>时间跨度：2019-05-26</w:t>
      </w:r>
      <w:r>
        <w:t xml:space="preserve"> </w:t>
      </w:r>
      <w:r>
        <w:rPr>
          <w:rFonts w:hint="eastAsia"/>
        </w:rPr>
        <w:t>14:00至2019-05-28</w:t>
      </w:r>
      <w:r>
        <w:t xml:space="preserve"> 20:00</w:t>
      </w:r>
    </w:p>
    <w:p w14:paraId="0896739C">
      <w:pPr>
        <w:numPr>
          <w:ilvl w:val="1"/>
          <w:numId w:val="7"/>
        </w:numPr>
      </w:pPr>
      <w:r>
        <w:rPr>
          <w:rFonts w:hint="eastAsia"/>
        </w:rPr>
        <w:t>数据来源：中央气象台官方网站（已打包提供）</w:t>
      </w:r>
    </w:p>
    <w:bookmarkEnd w:id="6"/>
    <w:p w14:paraId="16F53A2D">
      <w:pPr>
        <w:pStyle w:val="5"/>
      </w:pPr>
      <w:bookmarkStart w:id="7" w:name="资源文件"/>
      <w:r>
        <w:t xml:space="preserve">2.5 </w:t>
      </w:r>
      <w:r>
        <w:rPr>
          <w:rFonts w:hint="eastAsia"/>
        </w:rPr>
        <w:t>资源文件</w:t>
      </w:r>
    </w:p>
    <w:p w14:paraId="27D2C80E">
      <w:pPr>
        <w:numPr>
          <w:ilvl w:val="0"/>
          <w:numId w:val="7"/>
        </w:numPr>
      </w:pPr>
      <w:r>
        <w:rPr>
          <w:rFonts w:hint="eastAsia"/>
          <w:b/>
          <w:bCs/>
        </w:rPr>
        <w:t>字体文件</w:t>
      </w:r>
      <w:r>
        <w:rPr>
          <w:rFonts w:hint="eastAsia"/>
        </w:rPr>
        <w:t>：simhei.ttf（用于解决Matplotlib中文显示问题）</w:t>
      </w:r>
    </w:p>
    <w:p w14:paraId="044DFDFA">
      <w:pPr>
        <w:numPr>
          <w:ilvl w:val="0"/>
          <w:numId w:val="7"/>
        </w:numPr>
      </w:pPr>
      <w:r>
        <w:rPr>
          <w:rFonts w:hint="eastAsia"/>
          <w:b/>
          <w:bCs/>
        </w:rPr>
        <w:t>配置文件</w:t>
      </w:r>
      <w:r>
        <w:rPr>
          <w:rFonts w:hint="eastAsia"/>
        </w:rPr>
        <w:t>：无特定配置文件需求</w:t>
      </w:r>
    </w:p>
    <w:bookmarkEnd w:id="7"/>
    <w:p w14:paraId="2C027B6C">
      <w:pPr>
        <w:pStyle w:val="5"/>
      </w:pPr>
      <w:bookmarkStart w:id="8" w:name="环境配置过程"/>
      <w:r>
        <w:t xml:space="preserve">2.6 </w:t>
      </w:r>
      <w:r>
        <w:rPr>
          <w:rFonts w:hint="eastAsia"/>
        </w:rPr>
        <w:t>环境配置过程</w:t>
      </w:r>
    </w:p>
    <w:p w14:paraId="23B10192">
      <w:pPr>
        <w:numPr>
          <w:ilvl w:val="0"/>
          <w:numId w:val="8"/>
        </w:numPr>
      </w:pPr>
      <w:r>
        <w:rPr>
          <w:rFonts w:hint="eastAsia"/>
        </w:rPr>
        <w:t>安装Python</w:t>
      </w:r>
      <w:r>
        <w:t xml:space="preserve"> 3.12.7</w:t>
      </w:r>
    </w:p>
    <w:p w14:paraId="5C2BDD94">
      <w:pPr>
        <w:numPr>
          <w:ilvl w:val="0"/>
          <w:numId w:val="8"/>
        </w:numPr>
      </w:pPr>
      <w:r>
        <w:rPr>
          <w:rFonts w:hint="eastAsia"/>
        </w:rPr>
        <w:t>使用pip安装核心库：</w:t>
      </w:r>
    </w:p>
    <w:p w14:paraId="32BDD93B">
      <w:pPr>
        <w:pStyle w:val="164"/>
        <w:numPr>
          <w:ilvl w:val="0"/>
          <w:numId w:val="9"/>
        </w:numPr>
      </w:pPr>
      <w:r>
        <w:rPr>
          <w:rStyle w:val="187"/>
        </w:rPr>
        <w:t>pip</w:t>
      </w:r>
      <w:r>
        <w:rPr>
          <w:rStyle w:val="195"/>
        </w:rPr>
        <w:t xml:space="preserve"> install pandas numpy matplotlib pyspark pyarrow</w:t>
      </w:r>
    </w:p>
    <w:p w14:paraId="166C23AB">
      <w:pPr>
        <w:numPr>
          <w:ilvl w:val="0"/>
          <w:numId w:val="8"/>
        </w:numPr>
      </w:pPr>
      <w:r>
        <w:rPr>
          <w:rFonts w:hint="eastAsia"/>
        </w:rPr>
        <w:t>下载并配置simhei.ttf字体文件</w:t>
      </w:r>
    </w:p>
    <w:p w14:paraId="4AA3F2CB">
      <w:pPr>
        <w:numPr>
          <w:ilvl w:val="0"/>
          <w:numId w:val="8"/>
        </w:numPr>
      </w:pPr>
      <w:r>
        <w:rPr>
          <w:rFonts w:hint="eastAsia"/>
        </w:rPr>
        <w:t>准备passed_weather_ALL.csv数据文件</w:t>
      </w:r>
    </w:p>
    <w:bookmarkEnd w:id="2"/>
    <w:bookmarkEnd w:id="8"/>
    <w:p w14:paraId="54D6239F">
      <w:pPr>
        <w:pStyle w:val="4"/>
      </w:pPr>
      <w:bookmarkStart w:id="9" w:name="实验内容与步骤"/>
      <w:r>
        <w:t xml:space="preserve">3. </w:t>
      </w:r>
      <w:r>
        <w:rPr>
          <w:rFonts w:hint="eastAsia"/>
        </w:rPr>
        <w:t>实验内容与步骤</w:t>
      </w:r>
    </w:p>
    <w:p w14:paraId="1ED17A81">
      <w:pPr>
        <w:pStyle w:val="5"/>
      </w:pPr>
      <w:bookmarkStart w:id="10" w:name="数据预处理"/>
      <w:r>
        <w:t xml:space="preserve">3.1 </w:t>
      </w:r>
      <w:r>
        <w:rPr>
          <w:rFonts w:hint="eastAsia"/>
        </w:rPr>
        <w:t>数据预处理</w:t>
      </w:r>
    </w:p>
    <w:p w14:paraId="7F85A998">
      <w:pPr>
        <w:pStyle w:val="6"/>
      </w:pPr>
      <w:bookmarkStart w:id="11" w:name="数据加载"/>
      <w:r>
        <w:t xml:space="preserve">3.1.1 </w:t>
      </w:r>
      <w:r>
        <w:rPr>
          <w:rFonts w:hint="eastAsia"/>
        </w:rPr>
        <w:t>数据加载</w:t>
      </w:r>
    </w:p>
    <w:p w14:paraId="723EBBB6">
      <w:pPr>
        <w:numPr>
          <w:ilvl w:val="0"/>
          <w:numId w:val="7"/>
        </w:numPr>
      </w:pPr>
      <w:r>
        <w:rPr>
          <w:rFonts w:hint="eastAsia"/>
          <w:b/>
          <w:bCs/>
        </w:rPr>
        <w:t>文件格式</w:t>
      </w:r>
      <w:r>
        <w:rPr>
          <w:rFonts w:hint="eastAsia"/>
        </w:rPr>
        <w:t>：CSV（逗号分隔值）</w:t>
      </w:r>
    </w:p>
    <w:p w14:paraId="5192CCB9">
      <w:pPr>
        <w:numPr>
          <w:ilvl w:val="0"/>
          <w:numId w:val="7"/>
        </w:numPr>
      </w:pPr>
      <w:r>
        <w:rPr>
          <w:rFonts w:hint="eastAsia"/>
          <w:b/>
          <w:bCs/>
        </w:rPr>
        <w:t>编码方式</w:t>
      </w:r>
      <w:r>
        <w:rPr>
          <w:rFonts w:hint="eastAsia"/>
        </w:rPr>
        <w:t>：UTF-8</w:t>
      </w:r>
    </w:p>
    <w:p w14:paraId="596D3C21">
      <w:pPr>
        <w:numPr>
          <w:ilvl w:val="0"/>
          <w:numId w:val="7"/>
        </w:numPr>
      </w:pPr>
      <w:r>
        <w:rPr>
          <w:rFonts w:hint="eastAsia"/>
          <w:b/>
          <w:bCs/>
        </w:rPr>
        <w:t>数据读取</w:t>
      </w:r>
      <w:r>
        <w:rPr>
          <w:rFonts w:hint="eastAsia"/>
        </w:rPr>
        <w:t>：使用Pandas的</w:t>
      </w:r>
      <w:r>
        <w:t>read_csv()</w:t>
      </w:r>
      <w:r>
        <w:rPr>
          <w:rFonts w:hint="eastAsia"/>
        </w:rPr>
        <w:t>函数读取数据</w:t>
      </w:r>
    </w:p>
    <w:p w14:paraId="0B975F5E">
      <w:pPr>
        <w:numPr>
          <w:ilvl w:val="0"/>
          <w:numId w:val="7"/>
        </w:numPr>
      </w:pPr>
      <w:r>
        <w:rPr>
          <w:rFonts w:hint="eastAsia"/>
          <w:b/>
          <w:bCs/>
        </w:rPr>
        <w:t>数据量</w:t>
      </w:r>
      <w:r>
        <w:rPr>
          <w:rFonts w:hint="eastAsia"/>
        </w:rPr>
        <w:t>：成功加载57888条气象数据记录</w:t>
      </w:r>
      <w:r>
        <w:drawing>
          <wp:inline distT="0" distB="0" distL="114300" distR="114300">
            <wp:extent cx="5485765" cy="1607820"/>
            <wp:effectExtent l="0" t="0" r="63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p w14:paraId="5248BB72">
      <w:pPr>
        <w:pStyle w:val="6"/>
      </w:pPr>
      <w:bookmarkStart w:id="12" w:name="数据结构分析"/>
      <w:r>
        <w:t xml:space="preserve">3.1.2 </w:t>
      </w:r>
      <w:r>
        <w:rPr>
          <w:rFonts w:hint="eastAsia"/>
        </w:rPr>
        <w:t>数据结构分析</w:t>
      </w:r>
    </w:p>
    <w:p w14:paraId="70E7DF84">
      <w:pPr>
        <w:numPr>
          <w:ilvl w:val="0"/>
          <w:numId w:val="7"/>
        </w:numPr>
      </w:pPr>
      <w:r>
        <w:rPr>
          <w:rFonts w:hint="eastAsia"/>
          <w:b/>
          <w:bCs/>
        </w:rPr>
        <w:t>总字段数</w:t>
      </w:r>
      <w:r>
        <w:rPr>
          <w:rFonts w:hint="eastAsia"/>
        </w:rPr>
        <w:t>：15个</w:t>
      </w:r>
    </w:p>
    <w:p w14:paraId="773BFA01">
      <w:pPr>
        <w:numPr>
          <w:ilvl w:val="0"/>
          <w:numId w:val="7"/>
        </w:numPr>
      </w:pPr>
      <w:r>
        <w:rPr>
          <w:rFonts w:hint="eastAsia"/>
          <w:b/>
          <w:bCs/>
        </w:rPr>
        <w:t>核心字段</w:t>
      </w:r>
      <w:r>
        <w:rPr>
          <w:rFonts w:hint="eastAsia"/>
        </w:rPr>
        <w:t>：</w:t>
      </w:r>
    </w:p>
    <w:p w14:paraId="17C4EAAE">
      <w:pPr>
        <w:numPr>
          <w:ilvl w:val="1"/>
          <w:numId w:val="7"/>
        </w:numPr>
      </w:pPr>
      <w:r>
        <w:t>province</w:t>
      </w:r>
      <w:r>
        <w:rPr>
          <w:rFonts w:hint="eastAsia"/>
        </w:rPr>
        <w:t>：城市所在省份（中文）</w:t>
      </w:r>
    </w:p>
    <w:p w14:paraId="1FCA9F35">
      <w:pPr>
        <w:numPr>
          <w:ilvl w:val="1"/>
          <w:numId w:val="7"/>
        </w:numPr>
      </w:pPr>
      <w:r>
        <w:t>city_name</w:t>
      </w:r>
      <w:r>
        <w:rPr>
          <w:rFonts w:hint="eastAsia"/>
        </w:rPr>
        <w:t>：城市名称（中文）</w:t>
      </w:r>
    </w:p>
    <w:p w14:paraId="3C441345">
      <w:pPr>
        <w:numPr>
          <w:ilvl w:val="1"/>
          <w:numId w:val="7"/>
        </w:numPr>
      </w:pPr>
      <w:r>
        <w:t>city_code</w:t>
      </w:r>
      <w:r>
        <w:rPr>
          <w:rFonts w:hint="eastAsia"/>
        </w:rPr>
        <w:t>：城市编号</w:t>
      </w:r>
    </w:p>
    <w:p w14:paraId="4CE75867">
      <w:pPr>
        <w:numPr>
          <w:ilvl w:val="1"/>
          <w:numId w:val="7"/>
        </w:numPr>
      </w:pPr>
      <w:r>
        <w:t>time</w:t>
      </w:r>
      <w:r>
        <w:rPr>
          <w:rFonts w:hint="eastAsia"/>
        </w:rPr>
        <w:t>：时间点（整点）</w:t>
      </w:r>
    </w:p>
    <w:p w14:paraId="6738F332">
      <w:pPr>
        <w:numPr>
          <w:ilvl w:val="1"/>
          <w:numId w:val="7"/>
        </w:numPr>
      </w:pPr>
      <w:r>
        <w:t>temperature</w:t>
      </w:r>
      <w:r>
        <w:rPr>
          <w:rFonts w:hint="eastAsia"/>
        </w:rPr>
        <w:t>：气温</w:t>
      </w:r>
    </w:p>
    <w:p w14:paraId="59B36534">
      <w:pPr>
        <w:numPr>
          <w:ilvl w:val="1"/>
          <w:numId w:val="7"/>
        </w:numPr>
      </w:pPr>
      <w:r>
        <w:t>rain1h</w:t>
      </w:r>
      <w:r>
        <w:rPr>
          <w:rFonts w:hint="eastAsia"/>
        </w:rPr>
        <w:t>：过去1小时降雨量</w:t>
      </w:r>
      <w:r>
        <w:drawing>
          <wp:inline distT="0" distB="0" distL="114300" distR="114300">
            <wp:extent cx="5479415" cy="3371215"/>
            <wp:effectExtent l="0" t="0" r="698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2"/>
    <w:p w14:paraId="350821BC">
      <w:pPr>
        <w:pStyle w:val="6"/>
      </w:pPr>
      <w:bookmarkStart w:id="13" w:name="数据清洗"/>
      <w:r>
        <w:t xml:space="preserve">3.1.3 </w:t>
      </w:r>
      <w:r>
        <w:rPr>
          <w:rFonts w:hint="eastAsia"/>
        </w:rPr>
        <w:t>数据清洗</w:t>
      </w:r>
    </w:p>
    <w:p w14:paraId="566D96A3">
      <w:pPr>
        <w:numPr>
          <w:ilvl w:val="0"/>
          <w:numId w:val="10"/>
        </w:numPr>
      </w:pPr>
      <w:r>
        <w:rPr>
          <w:rFonts w:hint="eastAsia"/>
          <w:b/>
          <w:bCs/>
        </w:rPr>
        <w:t>数据类型转换</w:t>
      </w:r>
      <w:r>
        <w:rPr>
          <w:rFonts w:hint="eastAsia"/>
        </w:rPr>
        <w:t>：</w:t>
      </w:r>
    </w:p>
    <w:p w14:paraId="1C94F5E7">
      <w:pPr>
        <w:numPr>
          <w:ilvl w:val="1"/>
          <w:numId w:val="7"/>
        </w:numPr>
      </w:pPr>
      <w:r>
        <w:rPr>
          <w:rFonts w:hint="eastAsia"/>
        </w:rPr>
        <w:t>将</w:t>
      </w:r>
      <w:r>
        <w:t>rain1h</w:t>
      </w:r>
      <w:r>
        <w:rPr>
          <w:rFonts w:hint="eastAsia"/>
        </w:rPr>
        <w:t>字段从</w:t>
      </w:r>
      <w:r>
        <w:t>object</w:t>
      </w:r>
      <w:r>
        <w:rPr>
          <w:rFonts w:hint="eastAsia"/>
        </w:rPr>
        <w:t>类型转换为</w:t>
      </w:r>
      <w:r>
        <w:t>float64</w:t>
      </w:r>
      <w:r>
        <w:rPr>
          <w:rFonts w:hint="eastAsia"/>
        </w:rPr>
        <w:t>类型</w:t>
      </w:r>
    </w:p>
    <w:p w14:paraId="069E5384">
      <w:pPr>
        <w:numPr>
          <w:ilvl w:val="1"/>
          <w:numId w:val="7"/>
        </w:numPr>
      </w:pPr>
      <w:r>
        <w:rPr>
          <w:rFonts w:hint="eastAsia"/>
        </w:rPr>
        <w:t>将</w:t>
      </w:r>
      <w:r>
        <w:t>temperature</w:t>
      </w:r>
      <w:r>
        <w:rPr>
          <w:rFonts w:hint="eastAsia"/>
        </w:rPr>
        <w:t>字段从</w:t>
      </w:r>
      <w:r>
        <w:t>object</w:t>
      </w:r>
      <w:r>
        <w:rPr>
          <w:rFonts w:hint="eastAsia"/>
        </w:rPr>
        <w:t>类型转换为</w:t>
      </w:r>
      <w:r>
        <w:t>float64</w:t>
      </w:r>
      <w:r>
        <w:rPr>
          <w:rFonts w:hint="eastAsia"/>
        </w:rPr>
        <w:t>类型</w:t>
      </w:r>
    </w:p>
    <w:p w14:paraId="7CEC23EF">
      <w:pPr>
        <w:numPr>
          <w:ilvl w:val="1"/>
          <w:numId w:val="7"/>
        </w:numPr>
      </w:pPr>
      <w:r>
        <w:rPr>
          <w:rFonts w:hint="eastAsia"/>
        </w:rPr>
        <w:t>将</w:t>
      </w:r>
      <w:r>
        <w:t>time</w:t>
      </w:r>
      <w:r>
        <w:rPr>
          <w:rFonts w:hint="eastAsia"/>
        </w:rPr>
        <w:t>字段从</w:t>
      </w:r>
      <w:r>
        <w:t>object</w:t>
      </w:r>
      <w:r>
        <w:rPr>
          <w:rFonts w:hint="eastAsia"/>
        </w:rPr>
        <w:t>类型转换为</w:t>
      </w:r>
      <w:r>
        <w:t>datetime64[ns]</w:t>
      </w:r>
      <w:r>
        <w:rPr>
          <w:rFonts w:hint="eastAsia"/>
        </w:rPr>
        <w:t>类型</w:t>
      </w:r>
      <w:r>
        <w:drawing>
          <wp:inline distT="0" distB="0" distL="114300" distR="114300">
            <wp:extent cx="5485130" cy="1514475"/>
            <wp:effectExtent l="0" t="0" r="127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FC530">
      <w:pPr>
        <w:numPr>
          <w:ilvl w:val="0"/>
          <w:numId w:val="7"/>
        </w:numPr>
      </w:pPr>
      <w:r>
        <w:rPr>
          <w:rFonts w:hint="eastAsia"/>
          <w:b/>
          <w:bCs/>
        </w:rPr>
        <w:t>异常值处理</w:t>
      </w:r>
      <w:r>
        <w:rPr>
          <w:rFonts w:hint="eastAsia"/>
        </w:rPr>
        <w:t>：</w:t>
      </w:r>
    </w:p>
    <w:p w14:paraId="6C3019B6">
      <w:pPr>
        <w:numPr>
          <w:ilvl w:val="1"/>
          <w:numId w:val="7"/>
        </w:numPr>
      </w:pPr>
      <w:r>
        <w:rPr>
          <w:rFonts w:hint="eastAsia"/>
          <w:b/>
          <w:bCs/>
        </w:rPr>
        <w:t>降雨量异常值</w:t>
      </w:r>
      <w:r>
        <w:rPr>
          <w:rFonts w:hint="eastAsia"/>
        </w:rPr>
        <w:t>：过滤</w:t>
      </w:r>
      <w:r>
        <w:t>rain1h &gt; 1000</w:t>
      </w:r>
      <w:r>
        <w:rPr>
          <w:rFonts w:hint="eastAsia"/>
        </w:rPr>
        <w:t>的极端记录</w:t>
      </w:r>
    </w:p>
    <w:p w14:paraId="13CDEF82">
      <w:pPr>
        <w:numPr>
          <w:ilvl w:val="1"/>
          <w:numId w:val="7"/>
        </w:numPr>
      </w:pPr>
      <w:r>
        <w:rPr>
          <w:rFonts w:hint="eastAsia"/>
          <w:b/>
          <w:bCs/>
        </w:rPr>
        <w:t>温度异常值</w:t>
      </w:r>
      <w:r>
        <w:rPr>
          <w:rFonts w:hint="eastAsia"/>
        </w:rPr>
        <w:t>：过滤</w:t>
      </w:r>
      <w:r>
        <w:t>temperature &lt; -50</w:t>
      </w:r>
      <w:r>
        <w:rPr>
          <w:rFonts w:hint="eastAsia"/>
        </w:rPr>
        <w:t>或</w:t>
      </w:r>
      <w:r>
        <w:t>temperature &gt; 60</w:t>
      </w:r>
      <w:r>
        <w:rPr>
          <w:rFonts w:hint="eastAsia"/>
        </w:rPr>
        <w:t>的极端记录</w:t>
      </w:r>
    </w:p>
    <w:p w14:paraId="6AC54219">
      <w:pPr>
        <w:numPr>
          <w:ilvl w:val="1"/>
          <w:numId w:val="7"/>
        </w:numPr>
      </w:pPr>
      <w:r>
        <w:rPr>
          <w:rFonts w:hint="eastAsia"/>
          <w:b/>
          <w:bCs/>
        </w:rPr>
        <w:t>处理结果</w:t>
      </w:r>
      <w:r>
        <w:rPr>
          <w:rFonts w:hint="eastAsia"/>
        </w:rPr>
        <w:t>：未发现极端异常值，保留了所有57888条记录</w:t>
      </w:r>
      <w:r>
        <w:drawing>
          <wp:inline distT="0" distB="0" distL="114300" distR="114300">
            <wp:extent cx="5481955" cy="1064260"/>
            <wp:effectExtent l="0" t="0" r="444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117A0">
      <w:pPr>
        <w:numPr>
          <w:ilvl w:val="0"/>
          <w:numId w:val="7"/>
        </w:numPr>
      </w:pPr>
      <w:r>
        <w:rPr>
          <w:rFonts w:hint="eastAsia"/>
          <w:b/>
          <w:bCs/>
        </w:rPr>
        <w:t>缺失值处理</w:t>
      </w:r>
      <w:r>
        <w:rPr>
          <w:rFonts w:hint="eastAsia"/>
        </w:rPr>
        <w:t>：</w:t>
      </w:r>
    </w:p>
    <w:p w14:paraId="53F420B9">
      <w:pPr>
        <w:numPr>
          <w:ilvl w:val="1"/>
          <w:numId w:val="7"/>
        </w:numPr>
      </w:pPr>
      <w:r>
        <w:rPr>
          <w:rFonts w:hint="eastAsia"/>
          <w:b/>
          <w:bCs/>
        </w:rPr>
        <w:t>检测方法</w:t>
      </w:r>
      <w:r>
        <w:rPr>
          <w:rFonts w:hint="eastAsia"/>
        </w:rPr>
        <w:t>：使用</w:t>
      </w:r>
      <w:r>
        <w:t>isnull().sum()</w:t>
      </w:r>
      <w:r>
        <w:rPr>
          <w:rFonts w:hint="eastAsia"/>
        </w:rPr>
        <w:t>检测缺失值</w:t>
      </w:r>
    </w:p>
    <w:p w14:paraId="486D7E3B">
      <w:pPr>
        <w:numPr>
          <w:ilvl w:val="1"/>
          <w:numId w:val="7"/>
        </w:numPr>
      </w:pPr>
      <w:r>
        <w:rPr>
          <w:rFonts w:hint="eastAsia"/>
          <w:b/>
          <w:bCs/>
        </w:rPr>
        <w:t>处理策略</w:t>
      </w:r>
      <w:r>
        <w:rPr>
          <w:rFonts w:hint="eastAsia"/>
        </w:rPr>
        <w:t>：删除核心字段为空的记录</w:t>
      </w:r>
    </w:p>
    <w:p w14:paraId="635262B9">
      <w:pPr>
        <w:numPr>
          <w:ilvl w:val="1"/>
          <w:numId w:val="7"/>
        </w:numPr>
      </w:pPr>
      <w:r>
        <w:rPr>
          <w:rFonts w:hint="eastAsia"/>
          <w:b/>
          <w:bCs/>
        </w:rPr>
        <w:t>处理结果</w:t>
      </w:r>
      <w:r>
        <w:rPr>
          <w:rFonts w:hint="eastAsia"/>
        </w:rPr>
        <w:t>：核心字段无缺失值，保留了所有57888条记录</w:t>
      </w:r>
      <w:r>
        <w:drawing>
          <wp:inline distT="0" distB="0" distL="114300" distR="114300">
            <wp:extent cx="5480050" cy="1247140"/>
            <wp:effectExtent l="0" t="0" r="635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3"/>
    <w:p w14:paraId="186B76A9">
      <w:pPr>
        <w:pStyle w:val="6"/>
      </w:pPr>
      <w:bookmarkStart w:id="14" w:name="数据转换"/>
      <w:r>
        <w:t xml:space="preserve">3.1.4 </w:t>
      </w:r>
      <w:r>
        <w:rPr>
          <w:rFonts w:hint="eastAsia"/>
        </w:rPr>
        <w:t>数据转换</w:t>
      </w:r>
    </w:p>
    <w:p w14:paraId="60A778D0">
      <w:pPr>
        <w:numPr>
          <w:ilvl w:val="0"/>
          <w:numId w:val="11"/>
        </w:numPr>
      </w:pPr>
      <w:r>
        <w:rPr>
          <w:rFonts w:hint="eastAsia"/>
          <w:b/>
          <w:bCs/>
        </w:rPr>
        <w:t>时间字段拆分</w:t>
      </w:r>
      <w:r>
        <w:rPr>
          <w:rFonts w:hint="eastAsia"/>
        </w:rPr>
        <w:t>：</w:t>
      </w:r>
    </w:p>
    <w:p w14:paraId="6894481E">
      <w:pPr>
        <w:numPr>
          <w:ilvl w:val="1"/>
          <w:numId w:val="7"/>
        </w:numPr>
      </w:pPr>
      <w:r>
        <w:rPr>
          <w:rFonts w:hint="eastAsia"/>
        </w:rPr>
        <w:t>从</w:t>
      </w:r>
      <w:r>
        <w:t>time</w:t>
      </w:r>
      <w:r>
        <w:rPr>
          <w:rFonts w:hint="eastAsia"/>
        </w:rPr>
        <w:t>字段中提取</w:t>
      </w:r>
      <w:r>
        <w:t>hour</w:t>
      </w:r>
      <w:r>
        <w:rPr>
          <w:rFonts w:hint="eastAsia"/>
        </w:rPr>
        <w:t>字段（用于筛选特定时次）</w:t>
      </w:r>
    </w:p>
    <w:p w14:paraId="7F2703C9">
      <w:pPr>
        <w:numPr>
          <w:ilvl w:val="1"/>
          <w:numId w:val="7"/>
        </w:numPr>
      </w:pPr>
      <w:r>
        <w:rPr>
          <w:rFonts w:hint="eastAsia"/>
        </w:rPr>
        <w:t>从</w:t>
      </w:r>
      <w:r>
        <w:t>time</w:t>
      </w:r>
      <w:r>
        <w:rPr>
          <w:rFonts w:hint="eastAsia"/>
        </w:rPr>
        <w:t>字段中提取</w:t>
      </w:r>
      <w:r>
        <w:t>date</w:t>
      </w:r>
      <w:r>
        <w:rPr>
          <w:rFonts w:hint="eastAsia"/>
        </w:rPr>
        <w:t>字段（用于按日分组）</w:t>
      </w:r>
    </w:p>
    <w:p w14:paraId="057810AE">
      <w:pPr>
        <w:numPr>
          <w:ilvl w:val="0"/>
          <w:numId w:val="7"/>
        </w:numPr>
      </w:pPr>
      <w:r>
        <w:rPr>
          <w:rFonts w:hint="eastAsia"/>
          <w:b/>
          <w:bCs/>
        </w:rPr>
        <w:t>气象观测时次筛选</w:t>
      </w:r>
      <w:r>
        <w:rPr>
          <w:rFonts w:hint="eastAsia"/>
        </w:rPr>
        <w:t>：</w:t>
      </w:r>
    </w:p>
    <w:p w14:paraId="053B7E55">
      <w:pPr>
        <w:numPr>
          <w:ilvl w:val="1"/>
          <w:numId w:val="7"/>
        </w:numPr>
      </w:pPr>
      <w:r>
        <w:rPr>
          <w:rFonts w:hint="eastAsia"/>
          <w:b/>
          <w:bCs/>
        </w:rPr>
        <w:t>筛选标准</w:t>
      </w:r>
      <w:r>
        <w:rPr>
          <w:rFonts w:hint="eastAsia"/>
        </w:rPr>
        <w:t>：依据《地面气象服务观测规范》，筛选02、08、14、20时四个时次</w:t>
      </w:r>
    </w:p>
    <w:p w14:paraId="3115CF1C">
      <w:pPr>
        <w:numPr>
          <w:ilvl w:val="1"/>
          <w:numId w:val="7"/>
        </w:numPr>
      </w:pPr>
      <w:r>
        <w:rPr>
          <w:rFonts w:hint="eastAsia"/>
          <w:b/>
          <w:bCs/>
        </w:rPr>
        <w:t>筛选结果</w:t>
      </w:r>
      <w:r>
        <w:rPr>
          <w:rFonts w:hint="eastAsia"/>
        </w:rPr>
        <w:t>：从57888条记录中筛选出12014条符合标准的记录</w:t>
      </w:r>
    </w:p>
    <w:p w14:paraId="23553C09">
      <w:pPr>
        <w:numPr>
          <w:ilvl w:val="0"/>
          <w:numId w:val="7"/>
        </w:numPr>
      </w:pPr>
      <w:r>
        <w:rPr>
          <w:rFonts w:hint="eastAsia"/>
          <w:b/>
          <w:bCs/>
        </w:rPr>
        <w:t>数据完整性验证</w:t>
      </w:r>
      <w:r>
        <w:rPr>
          <w:rFonts w:hint="eastAsia"/>
        </w:rPr>
        <w:t>：</w:t>
      </w:r>
    </w:p>
    <w:p w14:paraId="66CE065D">
      <w:pPr>
        <w:numPr>
          <w:ilvl w:val="1"/>
          <w:numId w:val="7"/>
        </w:numPr>
      </w:pPr>
      <w:r>
        <w:rPr>
          <w:rFonts w:hint="eastAsia"/>
        </w:rPr>
        <w:t>检查每个城市每天是否有4个完整时次的数据</w:t>
      </w:r>
    </w:p>
    <w:p w14:paraId="4BD69C9B">
      <w:pPr>
        <w:numPr>
          <w:ilvl w:val="1"/>
          <w:numId w:val="7"/>
        </w:numPr>
      </w:pPr>
      <w:r>
        <w:rPr>
          <w:rFonts w:hint="eastAsia"/>
        </w:rPr>
        <w:t>筛选出具有完整4个时次数据的记录用于后续分析</w:t>
      </w:r>
    </w:p>
    <w:p w14:paraId="78FAC093">
      <w:r>
        <w:rPr>
          <w:rFonts w:hint="eastAsia"/>
          <w:b/>
          <w:bCs/>
        </w:rPr>
        <w:t>截图位置</w:t>
      </w:r>
      <w:r>
        <w:rPr>
          <w:rFonts w:hint="eastAsia"/>
        </w:rPr>
        <w:t>：请在此处插入终端输出的数据分析与预处理部分截图</w:t>
      </w:r>
    </w:p>
    <w:bookmarkEnd w:id="10"/>
    <w:bookmarkEnd w:id="14"/>
    <w:p w14:paraId="7F78AA2E">
      <w:pPr>
        <w:pStyle w:val="5"/>
      </w:pPr>
      <w:bookmarkStart w:id="15" w:name="核心任务实现"/>
      <w:r>
        <w:t xml:space="preserve">3.2 </w:t>
      </w:r>
      <w:r>
        <w:rPr>
          <w:rFonts w:hint="eastAsia"/>
        </w:rPr>
        <w:t>核心任务实现</w:t>
      </w:r>
    </w:p>
    <w:p w14:paraId="7C24C937">
      <w:pPr>
        <w:pStyle w:val="6"/>
      </w:pPr>
      <w:bookmarkStart w:id="16" w:name="任务124小时累积雨量计算"/>
      <w:r>
        <w:rPr>
          <w:rFonts w:hint="eastAsia"/>
        </w:rPr>
        <w:t>任务1：24小时累积雨量计算</w:t>
      </w:r>
    </w:p>
    <w:p w14:paraId="1459E186">
      <w:r>
        <w:rPr>
          <w:rFonts w:hint="eastAsia"/>
          <w:b/>
          <w:bCs/>
        </w:rPr>
        <w:t>实现思路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筛选核心字段，确保数据质量</w:t>
      </w:r>
      <w:r>
        <w:t xml:space="preserve"> 2. </w:t>
      </w:r>
      <w:r>
        <w:rPr>
          <w:rFonts w:hint="eastAsia"/>
        </w:rPr>
        <w:t>按城市分组，对rain1h字段进行求和计算</w:t>
      </w:r>
      <w:r>
        <w:t xml:space="preserve"> 3. </w:t>
      </w:r>
      <w:r>
        <w:rPr>
          <w:rFonts w:hint="eastAsia"/>
        </w:rPr>
        <w:t>按累积雨量降序排序，获取Top-N结果</w:t>
      </w:r>
      <w:r>
        <w:t xml:space="preserve"> 4. </w:t>
      </w:r>
      <w:r>
        <w:rPr>
          <w:rFonts w:hint="eastAsia"/>
        </w:rPr>
        <w:t>保存计算结果，用于后续分析和可视化</w:t>
      </w:r>
      <w:r>
        <w:t xml:space="preserve"> 5. </w:t>
      </w:r>
      <w:r>
        <w:rPr>
          <w:rFonts w:hint="eastAsia"/>
        </w:rPr>
        <w:t>生成累积雨量可视化图表</w:t>
      </w:r>
    </w:p>
    <w:p w14:paraId="2AF35A41">
      <w:pPr>
        <w:pStyle w:val="19"/>
      </w:pPr>
      <w:r>
        <w:rPr>
          <w:rFonts w:hint="eastAsia"/>
          <w:b/>
          <w:bCs/>
        </w:rPr>
        <w:t>详细实现步骤</w:t>
      </w:r>
      <w:r>
        <w:rPr>
          <w:rFonts w:hint="eastAsia"/>
        </w:rPr>
        <w:t>：</w:t>
      </w:r>
    </w:p>
    <w:p w14:paraId="5A8E9E57">
      <w:pPr>
        <w:numPr>
          <w:ilvl w:val="0"/>
          <w:numId w:val="12"/>
        </w:numPr>
      </w:pPr>
      <w:r>
        <w:rPr>
          <w:rFonts w:hint="eastAsia"/>
          <w:b/>
          <w:bCs/>
        </w:rPr>
        <w:t>数据准备与清洗</w:t>
      </w:r>
      <w:r>
        <w:rPr>
          <w:rFonts w:hint="eastAsia"/>
        </w:rPr>
        <w:t>：</w:t>
      </w:r>
    </w:p>
    <w:p w14:paraId="742F1ADD">
      <w:pPr>
        <w:numPr>
          <w:ilvl w:val="1"/>
          <w:numId w:val="7"/>
        </w:numPr>
      </w:pPr>
      <w:r>
        <w:rPr>
          <w:rFonts w:hint="eastAsia"/>
        </w:rPr>
        <w:t>筛选核心字段：province,</w:t>
      </w:r>
      <w:r>
        <w:t xml:space="preserve"> city_name, city_code, rain1h</w:t>
      </w:r>
    </w:p>
    <w:p w14:paraId="236F9FA8">
      <w:pPr>
        <w:numPr>
          <w:ilvl w:val="1"/>
          <w:numId w:val="7"/>
        </w:numPr>
      </w:pPr>
      <w:r>
        <w:rPr>
          <w:rFonts w:hint="eastAsia"/>
        </w:rPr>
        <w:t>数据类型转换：将rain1h字段从object转换为float64</w:t>
      </w:r>
    </w:p>
    <w:p w14:paraId="2E6F0241">
      <w:pPr>
        <w:numPr>
          <w:ilvl w:val="1"/>
          <w:numId w:val="7"/>
        </w:numPr>
      </w:pPr>
      <w:r>
        <w:rPr>
          <w:rFonts w:hint="eastAsia"/>
        </w:rPr>
        <w:t>异常值处理：过滤rain1h</w:t>
      </w:r>
      <w:r>
        <w:t xml:space="preserve"> &gt; </w:t>
      </w:r>
      <w:r>
        <w:rPr>
          <w:rFonts w:hint="eastAsia"/>
        </w:rPr>
        <w:t>1000的极端记录</w:t>
      </w:r>
    </w:p>
    <w:p w14:paraId="726E66CF">
      <w:pPr>
        <w:numPr>
          <w:ilvl w:val="1"/>
          <w:numId w:val="7"/>
        </w:numPr>
      </w:pPr>
      <w:r>
        <w:rPr>
          <w:rFonts w:hint="eastAsia"/>
        </w:rPr>
        <w:t>缺失值处理：删除rain1h字段为空的记录</w:t>
      </w:r>
    </w:p>
    <w:p w14:paraId="159415EA">
      <w:pPr>
        <w:numPr>
          <w:ilvl w:val="0"/>
          <w:numId w:val="7"/>
        </w:numPr>
      </w:pPr>
      <w:r>
        <w:rPr>
          <w:rFonts w:hint="eastAsia"/>
          <w:b/>
          <w:bCs/>
        </w:rPr>
        <w:t>数据分组</w:t>
      </w:r>
      <w:r>
        <w:rPr>
          <w:rFonts w:hint="eastAsia"/>
        </w:rPr>
        <w:t>：</w:t>
      </w:r>
    </w:p>
    <w:p w14:paraId="1C2ABF42">
      <w:pPr>
        <w:numPr>
          <w:ilvl w:val="1"/>
          <w:numId w:val="7"/>
        </w:numPr>
      </w:pPr>
      <w:r>
        <w:rPr>
          <w:rFonts w:hint="eastAsia"/>
        </w:rPr>
        <w:t>分组字段：province,</w:t>
      </w:r>
      <w:r>
        <w:t xml:space="preserve"> city_name, city_code</w:t>
      </w:r>
    </w:p>
    <w:p w14:paraId="1B51D428">
      <w:pPr>
        <w:numPr>
          <w:ilvl w:val="1"/>
          <w:numId w:val="7"/>
        </w:numPr>
      </w:pPr>
      <w:r>
        <w:rPr>
          <w:rFonts w:hint="eastAsia"/>
        </w:rPr>
        <w:t>分组结果：共2456个城市分组</w:t>
      </w:r>
    </w:p>
    <w:p w14:paraId="5710AA35">
      <w:pPr>
        <w:numPr>
          <w:ilvl w:val="0"/>
          <w:numId w:val="7"/>
        </w:numPr>
      </w:pPr>
      <w:r>
        <w:rPr>
          <w:rFonts w:hint="eastAsia"/>
          <w:b/>
          <w:bCs/>
        </w:rPr>
        <w:t>累积雨量计算</w:t>
      </w:r>
      <w:r>
        <w:rPr>
          <w:rFonts w:hint="eastAsia"/>
        </w:rPr>
        <w:t>：</w:t>
      </w:r>
    </w:p>
    <w:p w14:paraId="7B5864EC">
      <w:pPr>
        <w:numPr>
          <w:ilvl w:val="1"/>
          <w:numId w:val="7"/>
        </w:numPr>
      </w:pPr>
      <w:r>
        <w:rPr>
          <w:rFonts w:hint="eastAsia"/>
        </w:rPr>
        <w:t>计算方法：对rain1h字段进行求和</w:t>
      </w:r>
    </w:p>
    <w:p w14:paraId="7E67850D">
      <w:pPr>
        <w:numPr>
          <w:ilvl w:val="1"/>
          <w:numId w:val="7"/>
        </w:numPr>
      </w:pPr>
      <w:r>
        <w:rPr>
          <w:rFonts w:hint="eastAsia"/>
        </w:rPr>
        <w:t>结果字段：24小时累积雨量(mm)</w:t>
      </w:r>
    </w:p>
    <w:p w14:paraId="40718CC3">
      <w:pPr>
        <w:numPr>
          <w:ilvl w:val="0"/>
          <w:numId w:val="7"/>
        </w:numPr>
      </w:pPr>
      <w:r>
        <w:rPr>
          <w:rFonts w:hint="eastAsia"/>
          <w:b/>
          <w:bCs/>
        </w:rPr>
        <w:t>结果排序</w:t>
      </w:r>
      <w:r>
        <w:rPr>
          <w:rFonts w:hint="eastAsia"/>
        </w:rPr>
        <w:t>：</w:t>
      </w:r>
    </w:p>
    <w:p w14:paraId="471F54DA">
      <w:pPr>
        <w:numPr>
          <w:ilvl w:val="1"/>
          <w:numId w:val="7"/>
        </w:numPr>
      </w:pPr>
      <w:r>
        <w:rPr>
          <w:rFonts w:hint="eastAsia"/>
        </w:rPr>
        <w:t>排序方式：按累积雨量降序排列</w:t>
      </w:r>
    </w:p>
    <w:p w14:paraId="2F947B64">
      <w:pPr>
        <w:numPr>
          <w:ilvl w:val="1"/>
          <w:numId w:val="7"/>
        </w:numPr>
      </w:pPr>
      <w:r>
        <w:rPr>
          <w:rFonts w:hint="eastAsia"/>
        </w:rPr>
        <w:t>排序结果：从高到低排列的累积雨量数据</w:t>
      </w:r>
    </w:p>
    <w:p w14:paraId="758A5A00">
      <w:pPr>
        <w:numPr>
          <w:ilvl w:val="0"/>
          <w:numId w:val="7"/>
        </w:numPr>
      </w:pPr>
      <w:r>
        <w:rPr>
          <w:rFonts w:hint="eastAsia"/>
          <w:b/>
          <w:bCs/>
        </w:rPr>
        <w:t>结果保存</w:t>
      </w:r>
      <w:r>
        <w:rPr>
          <w:rFonts w:hint="eastAsia"/>
        </w:rPr>
        <w:t>：</w:t>
      </w:r>
    </w:p>
    <w:p w14:paraId="5FEC4267">
      <w:pPr>
        <w:numPr>
          <w:ilvl w:val="1"/>
          <w:numId w:val="7"/>
        </w:numPr>
      </w:pPr>
      <w:r>
        <w:rPr>
          <w:rFonts w:hint="eastAsia"/>
        </w:rPr>
        <w:t>保存文件：rainfall_results.csv</w:t>
      </w:r>
    </w:p>
    <w:p w14:paraId="53FBECC0">
      <w:pPr>
        <w:numPr>
          <w:ilvl w:val="1"/>
          <w:numId w:val="7"/>
        </w:numPr>
      </w:pPr>
      <w:r>
        <w:rPr>
          <w:rFonts w:hint="eastAsia"/>
        </w:rPr>
        <w:t>保存格式：CSV</w:t>
      </w:r>
    </w:p>
    <w:p w14:paraId="093D7D15">
      <w:pPr>
        <w:numPr>
          <w:ilvl w:val="1"/>
          <w:numId w:val="7"/>
        </w:numPr>
      </w:pPr>
      <w:r>
        <w:rPr>
          <w:rFonts w:hint="eastAsia"/>
        </w:rPr>
        <w:t>编码格式：UTF-8-SIG（支持中文显示）</w:t>
      </w:r>
    </w:p>
    <w:p w14:paraId="428AA680">
      <w:pPr>
        <w:numPr>
          <w:ilvl w:val="1"/>
          <w:numId w:val="7"/>
        </w:numPr>
      </w:pPr>
      <w:r>
        <w:rPr>
          <w:rFonts w:hint="eastAsia"/>
        </w:rPr>
        <w:t>保存记录数：2456条</w:t>
      </w:r>
      <w:r>
        <w:drawing>
          <wp:inline distT="0" distB="0" distL="114300" distR="114300">
            <wp:extent cx="5479415" cy="5267325"/>
            <wp:effectExtent l="0" t="0" r="698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6C038">
      <w:r>
        <w:rPr>
          <w:rFonts w:hint="eastAsia"/>
          <w:b/>
          <w:bCs/>
        </w:rPr>
        <w:t>关键代码</w:t>
      </w:r>
      <w:r>
        <w:rPr>
          <w:rFonts w:hint="eastAsia"/>
        </w:rPr>
        <w:t>：</w:t>
      </w:r>
    </w:p>
    <w:p w14:paraId="70FA4FB1">
      <w:pPr>
        <w:pStyle w:val="164"/>
      </w:pPr>
      <w:r>
        <w:rPr>
          <w:rStyle w:val="165"/>
        </w:rPr>
        <w:t>def</w:t>
      </w:r>
      <w:r>
        <w:rPr>
          <w:rStyle w:val="195"/>
        </w:rPr>
        <w:t xml:space="preserve"> task1_calculate_rainfall(df):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数据清理：过滤异常数据</w:t>
      </w:r>
      <w:r>
        <w:br w:type="textWrapping"/>
      </w:r>
      <w:r>
        <w:rPr>
          <w:rStyle w:val="195"/>
        </w:rPr>
        <w:t xml:space="preserve">    df_rain </w:t>
      </w:r>
      <w:r>
        <w:rPr>
          <w:rStyle w:val="185"/>
        </w:rPr>
        <w:t>=</w:t>
      </w:r>
      <w:r>
        <w:rPr>
          <w:rStyle w:val="195"/>
        </w:rPr>
        <w:t xml:space="preserve"> df.copy()</w:t>
      </w:r>
      <w:r>
        <w:br w:type="textWrapping"/>
      </w:r>
      <w:r>
        <w:rPr>
          <w:rStyle w:val="195"/>
        </w:rPr>
        <w:t xml:space="preserve">    df_rain[</w:t>
      </w:r>
      <w:r>
        <w:rPr>
          <w:rStyle w:val="173"/>
        </w:rPr>
        <w:t>'rain1h'</w:t>
      </w:r>
      <w:r>
        <w:rPr>
          <w:rStyle w:val="195"/>
        </w:rPr>
        <w:t xml:space="preserve">] </w:t>
      </w:r>
      <w:r>
        <w:rPr>
          <w:rStyle w:val="185"/>
        </w:rPr>
        <w:t>=</w:t>
      </w:r>
      <w:r>
        <w:rPr>
          <w:rStyle w:val="195"/>
        </w:rPr>
        <w:t xml:space="preserve"> pd.to_numeric(df_rain[</w:t>
      </w:r>
      <w:r>
        <w:rPr>
          <w:rStyle w:val="173"/>
        </w:rPr>
        <w:t>'rain1h'</w:t>
      </w:r>
      <w:r>
        <w:rPr>
          <w:rStyle w:val="195"/>
        </w:rPr>
        <w:t>], errors</w:t>
      </w:r>
      <w:r>
        <w:rPr>
          <w:rStyle w:val="185"/>
        </w:rPr>
        <w:t>=</w:t>
      </w:r>
      <w:r>
        <w:rPr>
          <w:rStyle w:val="173"/>
        </w:rPr>
        <w:t>'coerce'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df_rain </w:t>
      </w:r>
      <w:r>
        <w:rPr>
          <w:rStyle w:val="185"/>
        </w:rPr>
        <w:t>=</w:t>
      </w:r>
      <w:r>
        <w:rPr>
          <w:rStyle w:val="195"/>
        </w:rPr>
        <w:t xml:space="preserve"> df_rain[df_rain[</w:t>
      </w:r>
      <w:r>
        <w:rPr>
          <w:rStyle w:val="173"/>
        </w:rPr>
        <w:t>'rain1h'</w:t>
      </w:r>
      <w:r>
        <w:rPr>
          <w:rStyle w:val="195"/>
        </w:rPr>
        <w:t xml:space="preserve">] </w:t>
      </w:r>
      <w:r>
        <w:rPr>
          <w:rStyle w:val="185"/>
        </w:rPr>
        <w:t>&lt;</w:t>
      </w:r>
      <w:r>
        <w:rPr>
          <w:rStyle w:val="195"/>
        </w:rPr>
        <w:t xml:space="preserve"> </w:t>
      </w:r>
      <w:r>
        <w:rPr>
          <w:rStyle w:val="167"/>
        </w:rPr>
        <w:t>1000</w:t>
      </w:r>
      <w:r>
        <w:rPr>
          <w:rStyle w:val="195"/>
        </w:rPr>
        <w:t xml:space="preserve">]  </w:t>
      </w:r>
      <w:r>
        <w:rPr>
          <w:rStyle w:val="177"/>
        </w:rPr>
        <w:t># 过滤异常值</w:t>
      </w:r>
      <w:r>
        <w:br w:type="textWrapping"/>
      </w:r>
      <w:r>
        <w:rPr>
          <w:rStyle w:val="195"/>
        </w:rPr>
        <w:t xml:space="preserve">    df_rain </w:t>
      </w:r>
      <w:r>
        <w:rPr>
          <w:rStyle w:val="185"/>
        </w:rPr>
        <w:t>=</w:t>
      </w:r>
      <w:r>
        <w:rPr>
          <w:rStyle w:val="195"/>
        </w:rPr>
        <w:t xml:space="preserve"> df_rain.dropna(subset</w:t>
      </w:r>
      <w:r>
        <w:rPr>
          <w:rStyle w:val="185"/>
        </w:rPr>
        <w:t>=</w:t>
      </w:r>
      <w:r>
        <w:rPr>
          <w:rStyle w:val="195"/>
        </w:rPr>
        <w:t>[</w:t>
      </w:r>
      <w:r>
        <w:rPr>
          <w:rStyle w:val="173"/>
        </w:rPr>
        <w:t>'rain1h'</w:t>
      </w:r>
      <w:r>
        <w:rPr>
          <w:rStyle w:val="195"/>
        </w:rPr>
        <w:t>])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按城市分组计算累积雨量</w:t>
      </w:r>
      <w:r>
        <w:br w:type="textWrapping"/>
      </w:r>
      <w:r>
        <w:rPr>
          <w:rStyle w:val="195"/>
        </w:rPr>
        <w:t xml:space="preserve">    rainfall_summary </w:t>
      </w:r>
      <w:r>
        <w:rPr>
          <w:rStyle w:val="185"/>
        </w:rPr>
        <w:t>=</w:t>
      </w:r>
      <w:r>
        <w:rPr>
          <w:rStyle w:val="195"/>
        </w:rPr>
        <w:t xml:space="preserve"> df_rain.groupby([</w:t>
      </w:r>
      <w:r>
        <w:rPr>
          <w:rStyle w:val="173"/>
        </w:rPr>
        <w:t>'province'</w:t>
      </w:r>
      <w:r>
        <w:rPr>
          <w:rStyle w:val="195"/>
        </w:rPr>
        <w:t xml:space="preserve">, </w:t>
      </w:r>
      <w:r>
        <w:rPr>
          <w:rStyle w:val="173"/>
        </w:rPr>
        <w:t>'city_name'</w:t>
      </w:r>
      <w:r>
        <w:rPr>
          <w:rStyle w:val="195"/>
        </w:rPr>
        <w:t xml:space="preserve">, </w:t>
      </w:r>
      <w:r>
        <w:rPr>
          <w:rStyle w:val="173"/>
        </w:rPr>
        <w:t>'city_code'</w:t>
      </w:r>
      <w:r>
        <w:rPr>
          <w:rStyle w:val="195"/>
        </w:rPr>
        <w:t>]).agg({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73"/>
        </w:rPr>
        <w:t>'rain1h'</w:t>
      </w:r>
      <w:r>
        <w:rPr>
          <w:rStyle w:val="195"/>
        </w:rPr>
        <w:t xml:space="preserve">: </w:t>
      </w:r>
      <w:r>
        <w:rPr>
          <w:rStyle w:val="173"/>
        </w:rPr>
        <w:t>'sum'</w:t>
      </w:r>
      <w:r>
        <w:br w:type="textWrapping"/>
      </w:r>
      <w:r>
        <w:rPr>
          <w:rStyle w:val="195"/>
        </w:rPr>
        <w:t xml:space="preserve">    }).reset_index()</w:t>
      </w:r>
      <w:r>
        <w:br w:type="textWrapping"/>
      </w:r>
      <w:r>
        <w:rPr>
          <w:rStyle w:val="195"/>
        </w:rPr>
        <w:t xml:space="preserve">    rainfall_summary.columns </w:t>
      </w:r>
      <w:r>
        <w:rPr>
          <w:rStyle w:val="185"/>
        </w:rPr>
        <w:t>=</w:t>
      </w:r>
      <w:r>
        <w:rPr>
          <w:rStyle w:val="195"/>
        </w:rPr>
        <w:t xml:space="preserve"> [</w:t>
      </w:r>
      <w:r>
        <w:rPr>
          <w:rStyle w:val="173"/>
        </w:rPr>
        <w:t>'省份'</w:t>
      </w:r>
      <w:r>
        <w:rPr>
          <w:rStyle w:val="195"/>
        </w:rPr>
        <w:t xml:space="preserve">, </w:t>
      </w:r>
      <w:r>
        <w:rPr>
          <w:rStyle w:val="173"/>
        </w:rPr>
        <w:t>'城市'</w:t>
      </w:r>
      <w:r>
        <w:rPr>
          <w:rStyle w:val="195"/>
        </w:rPr>
        <w:t xml:space="preserve">, </w:t>
      </w:r>
      <w:r>
        <w:rPr>
          <w:rStyle w:val="173"/>
        </w:rPr>
        <w:t>'城市代码'</w:t>
      </w:r>
      <w:r>
        <w:rPr>
          <w:rStyle w:val="195"/>
        </w:rPr>
        <w:t xml:space="preserve">, </w:t>
      </w:r>
      <w:r>
        <w:rPr>
          <w:rStyle w:val="173"/>
        </w:rPr>
        <w:t>'24小时累积雨量(mm)'</w:t>
      </w:r>
      <w:r>
        <w:rPr>
          <w:rStyle w:val="195"/>
        </w:rPr>
        <w:t>]</w:t>
      </w:r>
      <w:r>
        <w:br w:type="textWrapping"/>
      </w:r>
      <w:r>
        <w:rPr>
          <w:rStyle w:val="195"/>
        </w:rPr>
        <w:t xml:space="preserve">    rainfall_summary </w:t>
      </w:r>
      <w:r>
        <w:rPr>
          <w:rStyle w:val="185"/>
        </w:rPr>
        <w:t>=</w:t>
      </w:r>
      <w:r>
        <w:rPr>
          <w:rStyle w:val="195"/>
        </w:rPr>
        <w:t xml:space="preserve"> rainfall_summary.sort_values(</w:t>
      </w:r>
      <w:r>
        <w:rPr>
          <w:rStyle w:val="173"/>
        </w:rPr>
        <w:t>'24小时累积雨量(mm)'</w:t>
      </w:r>
      <w:r>
        <w:rPr>
          <w:rStyle w:val="195"/>
        </w:rPr>
        <w:t>, ascending</w:t>
      </w:r>
      <w:r>
        <w:rPr>
          <w:rStyle w:val="185"/>
        </w:rPr>
        <w:t>=</w:t>
      </w:r>
      <w:r>
        <w:rPr>
          <w:rStyle w:val="183"/>
        </w:rPr>
        <w:t>False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保存结果</w:t>
      </w:r>
      <w:r>
        <w:br w:type="textWrapping"/>
      </w:r>
      <w:r>
        <w:rPr>
          <w:rStyle w:val="195"/>
        </w:rPr>
        <w:t xml:space="preserve">    rainfall_summary.to_csv(</w:t>
      </w:r>
      <w:r>
        <w:rPr>
          <w:rStyle w:val="173"/>
        </w:rPr>
        <w:t>'rainfall_results.csv'</w:t>
      </w:r>
      <w:r>
        <w:rPr>
          <w:rStyle w:val="195"/>
        </w:rPr>
        <w:t>, index</w:t>
      </w:r>
      <w:r>
        <w:rPr>
          <w:rStyle w:val="185"/>
        </w:rPr>
        <w:t>=</w:t>
      </w:r>
      <w:r>
        <w:rPr>
          <w:rStyle w:val="183"/>
        </w:rPr>
        <w:t>False</w:t>
      </w:r>
      <w:r>
        <w:rPr>
          <w:rStyle w:val="195"/>
        </w:rPr>
        <w:t>, encoding</w:t>
      </w:r>
      <w:r>
        <w:rPr>
          <w:rStyle w:val="185"/>
        </w:rPr>
        <w:t>=</w:t>
      </w:r>
      <w:r>
        <w:rPr>
          <w:rStyle w:val="173"/>
        </w:rPr>
        <w:t>'utf-8-sig'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84"/>
        </w:rPr>
        <w:t>return</w:t>
      </w:r>
      <w:r>
        <w:rPr>
          <w:rStyle w:val="195"/>
        </w:rPr>
        <w:t xml:space="preserve"> rainfall_summary.head(</w:t>
      </w:r>
      <w:r>
        <w:rPr>
          <w:rStyle w:val="167"/>
        </w:rPr>
        <w:t>20</w:t>
      </w:r>
      <w:r>
        <w:rPr>
          <w:rStyle w:val="195"/>
        </w:rPr>
        <w:t>)</w:t>
      </w:r>
    </w:p>
    <w:p w14:paraId="1F1AE5AC">
      <w:r>
        <w:rPr>
          <w:rFonts w:hint="eastAsia"/>
          <w:b/>
          <w:bCs/>
        </w:rPr>
        <w:t>截图位置</w:t>
      </w:r>
      <w:r>
        <w:rPr>
          <w:rFonts w:hint="eastAsia"/>
        </w:rPr>
        <w:t>：请在此处插入终端输出的任务1详细实现过程截图</w:t>
      </w:r>
    </w:p>
    <w:bookmarkEnd w:id="16"/>
    <w:p w14:paraId="4FE2994B">
      <w:pPr>
        <w:pStyle w:val="6"/>
      </w:pPr>
      <w:bookmarkStart w:id="17" w:name="任务2当日平均气温计算"/>
      <w:r>
        <w:rPr>
          <w:rFonts w:hint="eastAsia"/>
        </w:rPr>
        <w:t>任务2：当日平均气温计算</w:t>
      </w:r>
    </w:p>
    <w:p w14:paraId="505CE4A9">
      <w:r>
        <w:rPr>
          <w:rFonts w:hint="eastAsia"/>
          <w:b/>
          <w:bCs/>
        </w:rPr>
        <w:t>实现思路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依据《地面气象服务观测规范》，筛选02、08、14、20时四个标准时次的数据</w:t>
      </w:r>
      <w:r>
        <w:t xml:space="preserve"> 2. </w:t>
      </w:r>
      <w:r>
        <w:rPr>
          <w:rFonts w:hint="eastAsia"/>
        </w:rPr>
        <w:t>按城市和日期分组，计算有效数据的平均气温</w:t>
      </w:r>
      <w:r>
        <w:t xml:space="preserve"> 3. </w:t>
      </w:r>
      <w:r>
        <w:rPr>
          <w:rFonts w:hint="eastAsia"/>
        </w:rPr>
        <w:t>严格筛选有效时次为4的数据，确保结果准确性</w:t>
      </w:r>
      <w:r>
        <w:t xml:space="preserve"> 4. </w:t>
      </w:r>
      <w:r>
        <w:rPr>
          <w:rFonts w:hint="eastAsia"/>
        </w:rPr>
        <w:t>按平均气温升序排序，获取最低气温城市</w:t>
      </w:r>
      <w:r>
        <w:t xml:space="preserve"> 5. </w:t>
      </w:r>
      <w:r>
        <w:rPr>
          <w:rFonts w:hint="eastAsia"/>
        </w:rPr>
        <w:t>保存计算结果，用于后续分析和可视化</w:t>
      </w:r>
      <w:r>
        <w:t xml:space="preserve"> 6. </w:t>
      </w:r>
      <w:r>
        <w:rPr>
          <w:rFonts w:hint="eastAsia"/>
        </w:rPr>
        <w:t>生成日平均气温可视化图表</w:t>
      </w:r>
    </w:p>
    <w:p w14:paraId="29D7A21B">
      <w:pPr>
        <w:pStyle w:val="19"/>
      </w:pPr>
      <w:r>
        <w:rPr>
          <w:rFonts w:hint="eastAsia"/>
          <w:b/>
          <w:bCs/>
        </w:rPr>
        <w:t>详细实现步骤</w:t>
      </w:r>
      <w:r>
        <w:rPr>
          <w:rFonts w:hint="eastAsia"/>
        </w:rPr>
        <w:t>：</w:t>
      </w:r>
    </w:p>
    <w:p w14:paraId="2602FD46">
      <w:pPr>
        <w:numPr>
          <w:ilvl w:val="0"/>
          <w:numId w:val="13"/>
        </w:numPr>
      </w:pPr>
      <w:r>
        <w:rPr>
          <w:rFonts w:hint="eastAsia"/>
          <w:b/>
          <w:bCs/>
        </w:rPr>
        <w:t>数据准备与清洗</w:t>
      </w:r>
      <w:r>
        <w:rPr>
          <w:rFonts w:hint="eastAsia"/>
        </w:rPr>
        <w:t>：</w:t>
      </w:r>
    </w:p>
    <w:p w14:paraId="795FBE55">
      <w:pPr>
        <w:numPr>
          <w:ilvl w:val="1"/>
          <w:numId w:val="7"/>
        </w:numPr>
      </w:pPr>
      <w:r>
        <w:rPr>
          <w:rFonts w:hint="eastAsia"/>
        </w:rPr>
        <w:t>筛选核心字段：province,</w:t>
      </w:r>
      <w:r>
        <w:t xml:space="preserve"> city_name, city_code, temperature, time</w:t>
      </w:r>
    </w:p>
    <w:p w14:paraId="1393B3E7">
      <w:pPr>
        <w:numPr>
          <w:ilvl w:val="1"/>
          <w:numId w:val="7"/>
        </w:numPr>
      </w:pPr>
      <w:r>
        <w:rPr>
          <w:rFonts w:hint="eastAsia"/>
        </w:rPr>
        <w:t>数据类型转换：将temperature转换为float64，将time转换为datetime64[ns]</w:t>
      </w:r>
    </w:p>
    <w:p w14:paraId="1651DE17">
      <w:pPr>
        <w:numPr>
          <w:ilvl w:val="1"/>
          <w:numId w:val="7"/>
        </w:numPr>
      </w:pPr>
      <w:r>
        <w:rPr>
          <w:rFonts w:hint="eastAsia"/>
        </w:rPr>
        <w:t>异常值处理：过滤-50</w:t>
      </w:r>
      <w:r>
        <w:t xml:space="preserve"> &lt; temperature &lt; </w:t>
      </w:r>
      <w:r>
        <w:rPr>
          <w:rFonts w:hint="eastAsia"/>
        </w:rPr>
        <w:t>60的极端记录</w:t>
      </w:r>
    </w:p>
    <w:p w14:paraId="5D34F0CE">
      <w:pPr>
        <w:numPr>
          <w:ilvl w:val="1"/>
          <w:numId w:val="7"/>
        </w:numPr>
      </w:pPr>
      <w:r>
        <w:rPr>
          <w:rFonts w:hint="eastAsia"/>
        </w:rPr>
        <w:t>缺失值处理：删除temperature或time字段为空的记录</w:t>
      </w:r>
      <w:r>
        <w:drawing>
          <wp:inline distT="0" distB="0" distL="114300" distR="114300">
            <wp:extent cx="5474970" cy="3175000"/>
            <wp:effectExtent l="0" t="0" r="1143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4C9DB">
      <w:pPr>
        <w:numPr>
          <w:ilvl w:val="0"/>
          <w:numId w:val="7"/>
        </w:numPr>
      </w:pPr>
      <w:r>
        <w:rPr>
          <w:rFonts w:hint="eastAsia"/>
          <w:b/>
          <w:bCs/>
        </w:rPr>
        <w:t>时间字段拆分</w:t>
      </w:r>
      <w:r>
        <w:rPr>
          <w:rFonts w:hint="eastAsia"/>
        </w:rPr>
        <w:t>：</w:t>
      </w:r>
    </w:p>
    <w:p w14:paraId="278BCE31">
      <w:pPr>
        <w:numPr>
          <w:ilvl w:val="1"/>
          <w:numId w:val="7"/>
        </w:numPr>
      </w:pPr>
      <w:r>
        <w:rPr>
          <w:rFonts w:hint="eastAsia"/>
        </w:rPr>
        <w:t>从time字段中提取hour字段，用于筛选特定时次</w:t>
      </w:r>
    </w:p>
    <w:p w14:paraId="113256B6">
      <w:pPr>
        <w:numPr>
          <w:ilvl w:val="1"/>
          <w:numId w:val="7"/>
        </w:numPr>
      </w:pPr>
      <w:r>
        <w:rPr>
          <w:rFonts w:hint="eastAsia"/>
        </w:rPr>
        <w:t>从time字段中提取date字段，用于按日分组</w:t>
      </w:r>
      <w:r>
        <w:drawing>
          <wp:inline distT="0" distB="0" distL="114300" distR="114300">
            <wp:extent cx="5482590" cy="1543050"/>
            <wp:effectExtent l="0" t="0" r="381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4C4AD">
      <w:pPr>
        <w:numPr>
          <w:ilvl w:val="0"/>
          <w:numId w:val="7"/>
        </w:numPr>
      </w:pPr>
      <w:r>
        <w:rPr>
          <w:rFonts w:hint="eastAsia"/>
          <w:b/>
          <w:bCs/>
        </w:rPr>
        <w:t>气象观测时次筛选</w:t>
      </w:r>
      <w:r>
        <w:rPr>
          <w:rFonts w:hint="eastAsia"/>
        </w:rPr>
        <w:t>：</w:t>
      </w:r>
    </w:p>
    <w:p w14:paraId="0D500752">
      <w:pPr>
        <w:numPr>
          <w:ilvl w:val="1"/>
          <w:numId w:val="7"/>
        </w:numPr>
      </w:pPr>
      <w:r>
        <w:rPr>
          <w:rFonts w:hint="eastAsia"/>
        </w:rPr>
        <w:t>筛选条件：hour</w:t>
      </w:r>
      <w:r>
        <w:t xml:space="preserve"> in [2, 8, 14, </w:t>
      </w:r>
      <w:r>
        <w:rPr>
          <w:rFonts w:hint="eastAsia"/>
        </w:rPr>
        <w:t>20]（符合气象观测规范）</w:t>
      </w:r>
    </w:p>
    <w:p w14:paraId="12C52D5A">
      <w:pPr>
        <w:numPr>
          <w:ilvl w:val="1"/>
          <w:numId w:val="7"/>
        </w:numPr>
      </w:pPr>
      <w:r>
        <w:rPr>
          <w:rFonts w:hint="eastAsia"/>
        </w:rPr>
        <w:t>筛选结果：从57888条记录中筛选出12014条符合标准的记录</w:t>
      </w:r>
      <w:r>
        <w:drawing>
          <wp:inline distT="0" distB="0" distL="114300" distR="114300">
            <wp:extent cx="5483225" cy="1774190"/>
            <wp:effectExtent l="0" t="0" r="317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4A4C">
      <w:pPr>
        <w:numPr>
          <w:ilvl w:val="0"/>
          <w:numId w:val="7"/>
        </w:numPr>
      </w:pPr>
      <w:r>
        <w:rPr>
          <w:rFonts w:hint="eastAsia"/>
          <w:b/>
          <w:bCs/>
        </w:rPr>
        <w:t>数据分组</w:t>
      </w:r>
      <w:r>
        <w:rPr>
          <w:rFonts w:hint="eastAsia"/>
        </w:rPr>
        <w:t>：</w:t>
      </w:r>
    </w:p>
    <w:p w14:paraId="66C39049">
      <w:pPr>
        <w:numPr>
          <w:ilvl w:val="1"/>
          <w:numId w:val="7"/>
        </w:numPr>
      </w:pPr>
      <w:r>
        <w:rPr>
          <w:rFonts w:hint="eastAsia"/>
        </w:rPr>
        <w:t>分组字段：province,</w:t>
      </w:r>
      <w:r>
        <w:t xml:space="preserve"> city_name, city_code, date</w:t>
      </w:r>
    </w:p>
    <w:p w14:paraId="665B5839">
      <w:pPr>
        <w:numPr>
          <w:ilvl w:val="1"/>
          <w:numId w:val="7"/>
        </w:numPr>
      </w:pPr>
      <w:r>
        <w:rPr>
          <w:rFonts w:hint="eastAsia"/>
        </w:rPr>
        <w:t>分组结果：共12014个城市-日期分组</w:t>
      </w:r>
      <w:r>
        <w:drawing>
          <wp:inline distT="0" distB="0" distL="114300" distR="114300">
            <wp:extent cx="5483225" cy="1106805"/>
            <wp:effectExtent l="0" t="0" r="317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FD84">
      <w:pPr>
        <w:numPr>
          <w:ilvl w:val="0"/>
          <w:numId w:val="7"/>
        </w:numPr>
      </w:pPr>
      <w:r>
        <w:rPr>
          <w:rFonts w:hint="eastAsia"/>
          <w:b/>
          <w:bCs/>
        </w:rPr>
        <w:t>日平均气温计算</w:t>
      </w:r>
      <w:r>
        <w:rPr>
          <w:rFonts w:hint="eastAsia"/>
        </w:rPr>
        <w:t>：</w:t>
      </w:r>
    </w:p>
    <w:p w14:paraId="25310E22">
      <w:pPr>
        <w:numPr>
          <w:ilvl w:val="1"/>
          <w:numId w:val="7"/>
        </w:numPr>
      </w:pPr>
      <w:r>
        <w:rPr>
          <w:rFonts w:hint="eastAsia"/>
        </w:rPr>
        <w:t>计算方法：对temperature字段进行平均值计算</w:t>
      </w:r>
    </w:p>
    <w:p w14:paraId="392B4F30">
      <w:pPr>
        <w:numPr>
          <w:ilvl w:val="1"/>
          <w:numId w:val="7"/>
        </w:numPr>
      </w:pPr>
      <w:r>
        <w:rPr>
          <w:rFonts w:hint="eastAsia"/>
        </w:rPr>
        <w:t>同时计算有效时次数量，确保数据完整性</w:t>
      </w:r>
    </w:p>
    <w:p w14:paraId="7565BC2F">
      <w:pPr>
        <w:numPr>
          <w:ilvl w:val="1"/>
          <w:numId w:val="7"/>
        </w:numPr>
      </w:pPr>
      <w:r>
        <w:rPr>
          <w:rFonts w:hint="eastAsia"/>
        </w:rPr>
        <w:t>结果字段：日平均气温(°C)</w:t>
      </w:r>
    </w:p>
    <w:p w14:paraId="52D7B1B3">
      <w:pPr>
        <w:numPr>
          <w:ilvl w:val="1"/>
          <w:numId w:val="7"/>
        </w:numPr>
      </w:pPr>
      <w:r>
        <w:drawing>
          <wp:inline distT="0" distB="0" distL="114300" distR="114300">
            <wp:extent cx="5480685" cy="1143000"/>
            <wp:effectExtent l="0" t="0" r="571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CC128">
      <w:pPr>
        <w:numPr>
          <w:ilvl w:val="0"/>
          <w:numId w:val="7"/>
        </w:numPr>
      </w:pPr>
      <w:r>
        <w:rPr>
          <w:rFonts w:hint="eastAsia"/>
          <w:b/>
          <w:bCs/>
        </w:rPr>
        <w:t>有效数据筛选</w:t>
      </w:r>
      <w:r>
        <w:rPr>
          <w:rFonts w:hint="eastAsia"/>
        </w:rPr>
        <w:t>：</w:t>
      </w:r>
    </w:p>
    <w:p w14:paraId="7E931160">
      <w:pPr>
        <w:numPr>
          <w:ilvl w:val="1"/>
          <w:numId w:val="7"/>
        </w:numPr>
      </w:pPr>
      <w:r>
        <w:rPr>
          <w:rFonts w:hint="eastAsia"/>
        </w:rPr>
        <w:t>筛选条件：有效时次</w:t>
      </w:r>
      <w:r>
        <w:t xml:space="preserve"> == </w:t>
      </w:r>
      <w:r>
        <w:rPr>
          <w:rFonts w:hint="eastAsia"/>
        </w:rPr>
        <w:t>4（确保四个时次数据完整）</w:t>
      </w:r>
    </w:p>
    <w:p w14:paraId="29CDBEFE">
      <w:pPr>
        <w:numPr>
          <w:ilvl w:val="1"/>
          <w:numId w:val="7"/>
        </w:numPr>
      </w:pPr>
      <w:r>
        <w:rPr>
          <w:rFonts w:hint="eastAsia"/>
        </w:rPr>
        <w:t>筛选结果：从12014条记录中筛选出526条有效记录</w:t>
      </w:r>
      <w:r>
        <w:drawing>
          <wp:inline distT="0" distB="0" distL="114300" distR="114300">
            <wp:extent cx="5483860" cy="135382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66404">
      <w:pPr>
        <w:numPr>
          <w:ilvl w:val="0"/>
          <w:numId w:val="7"/>
        </w:numPr>
      </w:pPr>
      <w:r>
        <w:rPr>
          <w:rFonts w:hint="eastAsia"/>
          <w:b/>
          <w:bCs/>
        </w:rPr>
        <w:t>结果格式化</w:t>
      </w:r>
      <w:r>
        <w:rPr>
          <w:rFonts w:hint="eastAsia"/>
        </w:rPr>
        <w:t>：</w:t>
      </w:r>
    </w:p>
    <w:p w14:paraId="68D76547">
      <w:pPr>
        <w:numPr>
          <w:ilvl w:val="1"/>
          <w:numId w:val="7"/>
        </w:numPr>
      </w:pPr>
      <w:r>
        <w:rPr>
          <w:rFonts w:hint="eastAsia"/>
        </w:rPr>
        <w:t>保留一位小数：对平均气温结果进行四舍五入</w:t>
      </w:r>
    </w:p>
    <w:p w14:paraId="2DA146CD">
      <w:pPr>
        <w:numPr>
          <w:ilvl w:val="1"/>
          <w:numId w:val="7"/>
        </w:numPr>
      </w:pPr>
      <w:r>
        <w:rPr>
          <w:rFonts w:hint="eastAsia"/>
        </w:rPr>
        <w:t>标准化格式：确保结果格式统一</w:t>
      </w:r>
      <w:r>
        <w:drawing>
          <wp:inline distT="0" distB="0" distL="114300" distR="114300">
            <wp:extent cx="5482590" cy="975995"/>
            <wp:effectExtent l="0" t="0" r="381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00C9C">
      <w:pPr>
        <w:numPr>
          <w:ilvl w:val="0"/>
          <w:numId w:val="7"/>
        </w:numPr>
      </w:pPr>
      <w:r>
        <w:rPr>
          <w:rFonts w:hint="eastAsia"/>
          <w:b/>
          <w:bCs/>
        </w:rPr>
        <w:t>结果排序</w:t>
      </w:r>
      <w:r>
        <w:rPr>
          <w:rFonts w:hint="eastAsia"/>
        </w:rPr>
        <w:t>：</w:t>
      </w:r>
    </w:p>
    <w:p w14:paraId="09FFFA92">
      <w:pPr>
        <w:numPr>
          <w:ilvl w:val="1"/>
          <w:numId w:val="7"/>
        </w:numPr>
      </w:pPr>
      <w:r>
        <w:rPr>
          <w:rFonts w:hint="eastAsia"/>
        </w:rPr>
        <w:t>排序方式：按日平均气温升序排列</w:t>
      </w:r>
    </w:p>
    <w:p w14:paraId="790045A4">
      <w:pPr>
        <w:numPr>
          <w:ilvl w:val="1"/>
          <w:numId w:val="7"/>
        </w:numPr>
      </w:pPr>
      <w:r>
        <w:rPr>
          <w:rFonts w:hint="eastAsia"/>
        </w:rPr>
        <w:t>排序结果：从低到高排列的日平均气温数据</w:t>
      </w:r>
      <w:r>
        <w:drawing>
          <wp:inline distT="0" distB="0" distL="114300" distR="114300">
            <wp:extent cx="5483860" cy="941705"/>
            <wp:effectExtent l="0" t="0" r="2540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3DE6B">
      <w:pPr>
        <w:numPr>
          <w:ilvl w:val="0"/>
          <w:numId w:val="7"/>
        </w:numPr>
      </w:pPr>
      <w:r>
        <w:rPr>
          <w:rFonts w:hint="eastAsia"/>
          <w:b/>
          <w:bCs/>
        </w:rPr>
        <w:t>结果保存</w:t>
      </w:r>
      <w:r>
        <w:rPr>
          <w:rFonts w:hint="eastAsia"/>
        </w:rPr>
        <w:t>：</w:t>
      </w:r>
    </w:p>
    <w:p w14:paraId="56FF1D52">
      <w:pPr>
        <w:numPr>
          <w:ilvl w:val="1"/>
          <w:numId w:val="7"/>
        </w:numPr>
      </w:pPr>
      <w:r>
        <w:rPr>
          <w:rFonts w:hint="eastAsia"/>
        </w:rPr>
        <w:t>保存文件：temperature_results.csv</w:t>
      </w:r>
    </w:p>
    <w:p w14:paraId="37CECCC7">
      <w:pPr>
        <w:numPr>
          <w:ilvl w:val="1"/>
          <w:numId w:val="7"/>
        </w:numPr>
      </w:pPr>
      <w:r>
        <w:rPr>
          <w:rFonts w:hint="eastAsia"/>
        </w:rPr>
        <w:t>保存格式：CSV</w:t>
      </w:r>
    </w:p>
    <w:p w14:paraId="176739C7">
      <w:pPr>
        <w:numPr>
          <w:ilvl w:val="1"/>
          <w:numId w:val="7"/>
        </w:numPr>
      </w:pPr>
      <w:r>
        <w:rPr>
          <w:rFonts w:hint="eastAsia"/>
        </w:rPr>
        <w:t>编码格式：UTF-8-SIG（支持中文显示）</w:t>
      </w:r>
    </w:p>
    <w:p w14:paraId="384D669C">
      <w:pPr>
        <w:numPr>
          <w:ilvl w:val="1"/>
          <w:numId w:val="7"/>
        </w:numPr>
      </w:pPr>
      <w:r>
        <w:rPr>
          <w:rFonts w:hint="eastAsia"/>
        </w:rPr>
        <w:t>保存记录数：526条</w:t>
      </w:r>
      <w:r>
        <w:drawing>
          <wp:inline distT="0" distB="0" distL="114300" distR="114300">
            <wp:extent cx="5481955" cy="2129155"/>
            <wp:effectExtent l="0" t="0" r="4445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15CEC">
      <w:r>
        <w:rPr>
          <w:rFonts w:hint="eastAsia"/>
          <w:b/>
          <w:bCs/>
        </w:rPr>
        <w:t>关键代码</w:t>
      </w:r>
      <w:r>
        <w:rPr>
          <w:rFonts w:hint="eastAsia"/>
        </w:rPr>
        <w:t>：</w:t>
      </w:r>
    </w:p>
    <w:p w14:paraId="62EF94BD">
      <w:pPr>
        <w:pStyle w:val="164"/>
      </w:pPr>
      <w:r>
        <w:rPr>
          <w:rStyle w:val="165"/>
        </w:rPr>
        <w:t>def</w:t>
      </w:r>
      <w:r>
        <w:rPr>
          <w:rStyle w:val="195"/>
        </w:rPr>
        <w:t xml:space="preserve"> task2_calculate_temperature(df):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数据清理</w:t>
      </w:r>
      <w:r>
        <w:br w:type="textWrapping"/>
      </w:r>
      <w:r>
        <w:rPr>
          <w:rStyle w:val="195"/>
        </w:rPr>
        <w:t xml:space="preserve">    df_temp </w:t>
      </w:r>
      <w:r>
        <w:rPr>
          <w:rStyle w:val="185"/>
        </w:rPr>
        <w:t>=</w:t>
      </w:r>
      <w:r>
        <w:rPr>
          <w:rStyle w:val="195"/>
        </w:rPr>
        <w:t xml:space="preserve"> df.copy()</w:t>
      </w:r>
      <w:r>
        <w:br w:type="textWrapping"/>
      </w:r>
      <w:r>
        <w:rPr>
          <w:rStyle w:val="195"/>
        </w:rPr>
        <w:t xml:space="preserve">    df_temp[</w:t>
      </w:r>
      <w:r>
        <w:rPr>
          <w:rStyle w:val="173"/>
        </w:rPr>
        <w:t>'temperature'</w:t>
      </w:r>
      <w:r>
        <w:rPr>
          <w:rStyle w:val="195"/>
        </w:rPr>
        <w:t xml:space="preserve">] </w:t>
      </w:r>
      <w:r>
        <w:rPr>
          <w:rStyle w:val="185"/>
        </w:rPr>
        <w:t>=</w:t>
      </w:r>
      <w:r>
        <w:rPr>
          <w:rStyle w:val="195"/>
        </w:rPr>
        <w:t xml:space="preserve"> pd.to_numeric(df_temp[</w:t>
      </w:r>
      <w:r>
        <w:rPr>
          <w:rStyle w:val="173"/>
        </w:rPr>
        <w:t>'temperature'</w:t>
      </w:r>
      <w:r>
        <w:rPr>
          <w:rStyle w:val="195"/>
        </w:rPr>
        <w:t>], errors</w:t>
      </w:r>
      <w:r>
        <w:rPr>
          <w:rStyle w:val="185"/>
        </w:rPr>
        <w:t>=</w:t>
      </w:r>
      <w:r>
        <w:rPr>
          <w:rStyle w:val="173"/>
        </w:rPr>
        <w:t>'coerce'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df_temp </w:t>
      </w:r>
      <w:r>
        <w:rPr>
          <w:rStyle w:val="185"/>
        </w:rPr>
        <w:t>=</w:t>
      </w:r>
      <w:r>
        <w:rPr>
          <w:rStyle w:val="195"/>
        </w:rPr>
        <w:t xml:space="preserve"> df_temp[(df_temp[</w:t>
      </w:r>
      <w:r>
        <w:rPr>
          <w:rStyle w:val="173"/>
        </w:rPr>
        <w:t>'temperature'</w:t>
      </w:r>
      <w:r>
        <w:rPr>
          <w:rStyle w:val="195"/>
        </w:rPr>
        <w:t xml:space="preserve">] 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85"/>
        </w:rPr>
        <w:t>-</w:t>
      </w:r>
      <w:r>
        <w:rPr>
          <w:rStyle w:val="167"/>
        </w:rPr>
        <w:t>50</w:t>
      </w:r>
      <w:r>
        <w:rPr>
          <w:rStyle w:val="195"/>
        </w:rPr>
        <w:t xml:space="preserve">) </w:t>
      </w:r>
      <w:r>
        <w:rPr>
          <w:rStyle w:val="185"/>
        </w:rPr>
        <w:t>&amp;</w:t>
      </w:r>
      <w:r>
        <w:rPr>
          <w:rStyle w:val="195"/>
        </w:rPr>
        <w:t xml:space="preserve"> (df_temp[</w:t>
      </w:r>
      <w:r>
        <w:rPr>
          <w:rStyle w:val="173"/>
        </w:rPr>
        <w:t>'temperature'</w:t>
      </w:r>
      <w:r>
        <w:rPr>
          <w:rStyle w:val="195"/>
        </w:rPr>
        <w:t xml:space="preserve">] </w:t>
      </w:r>
      <w:r>
        <w:rPr>
          <w:rStyle w:val="185"/>
        </w:rPr>
        <w:t>&lt;</w:t>
      </w:r>
      <w:r>
        <w:rPr>
          <w:rStyle w:val="195"/>
        </w:rPr>
        <w:t xml:space="preserve"> </w:t>
      </w:r>
      <w:r>
        <w:rPr>
          <w:rStyle w:val="167"/>
        </w:rPr>
        <w:t>60</w:t>
      </w:r>
      <w:r>
        <w:rPr>
          <w:rStyle w:val="195"/>
        </w:rPr>
        <w:t>)]</w:t>
      </w:r>
      <w:r>
        <w:br w:type="textWrapping"/>
      </w:r>
      <w:r>
        <w:rPr>
          <w:rStyle w:val="195"/>
        </w:rPr>
        <w:t xml:space="preserve">    df_temp </w:t>
      </w:r>
      <w:r>
        <w:rPr>
          <w:rStyle w:val="185"/>
        </w:rPr>
        <w:t>=</w:t>
      </w:r>
      <w:r>
        <w:rPr>
          <w:rStyle w:val="195"/>
        </w:rPr>
        <w:t xml:space="preserve"> df_temp.dropna(subset</w:t>
      </w:r>
      <w:r>
        <w:rPr>
          <w:rStyle w:val="185"/>
        </w:rPr>
        <w:t>=</w:t>
      </w:r>
      <w:r>
        <w:rPr>
          <w:rStyle w:val="195"/>
        </w:rPr>
        <w:t>[</w:t>
      </w:r>
      <w:r>
        <w:rPr>
          <w:rStyle w:val="173"/>
        </w:rPr>
        <w:t>'temperature'</w:t>
      </w:r>
      <w:r>
        <w:rPr>
          <w:rStyle w:val="195"/>
        </w:rPr>
        <w:t xml:space="preserve">, </w:t>
      </w:r>
      <w:r>
        <w:rPr>
          <w:rStyle w:val="173"/>
        </w:rPr>
        <w:t>'time'</w:t>
      </w:r>
      <w:r>
        <w:rPr>
          <w:rStyle w:val="195"/>
        </w:rPr>
        <w:t>])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转换时间格式</w:t>
      </w:r>
      <w:r>
        <w:br w:type="textWrapping"/>
      </w:r>
      <w:r>
        <w:rPr>
          <w:rStyle w:val="195"/>
        </w:rPr>
        <w:t xml:space="preserve">    df_temp[</w:t>
      </w:r>
      <w:r>
        <w:rPr>
          <w:rStyle w:val="173"/>
        </w:rPr>
        <w:t>'time'</w:t>
      </w:r>
      <w:r>
        <w:rPr>
          <w:rStyle w:val="195"/>
        </w:rPr>
        <w:t xml:space="preserve">] </w:t>
      </w:r>
      <w:r>
        <w:rPr>
          <w:rStyle w:val="185"/>
        </w:rPr>
        <w:t>=</w:t>
      </w:r>
      <w:r>
        <w:rPr>
          <w:rStyle w:val="195"/>
        </w:rPr>
        <w:t xml:space="preserve"> pd.to_datetime(df_temp[</w:t>
      </w:r>
      <w:r>
        <w:rPr>
          <w:rStyle w:val="173"/>
        </w:rPr>
        <w:t>'time'</w:t>
      </w:r>
      <w:r>
        <w:rPr>
          <w:rStyle w:val="195"/>
        </w:rPr>
        <w:t>])</w:t>
      </w:r>
      <w:r>
        <w:br w:type="textWrapping"/>
      </w:r>
      <w:r>
        <w:rPr>
          <w:rStyle w:val="195"/>
        </w:rPr>
        <w:t xml:space="preserve">    df_temp[</w:t>
      </w:r>
      <w:r>
        <w:rPr>
          <w:rStyle w:val="173"/>
        </w:rPr>
        <w:t>'hour'</w:t>
      </w:r>
      <w:r>
        <w:rPr>
          <w:rStyle w:val="195"/>
        </w:rPr>
        <w:t xml:space="preserve">] </w:t>
      </w:r>
      <w:r>
        <w:rPr>
          <w:rStyle w:val="185"/>
        </w:rPr>
        <w:t>=</w:t>
      </w:r>
      <w:r>
        <w:rPr>
          <w:rStyle w:val="195"/>
        </w:rPr>
        <w:t xml:space="preserve"> df_temp[</w:t>
      </w:r>
      <w:r>
        <w:rPr>
          <w:rStyle w:val="173"/>
        </w:rPr>
        <w:t>'time'</w:t>
      </w:r>
      <w:r>
        <w:rPr>
          <w:rStyle w:val="195"/>
        </w:rPr>
        <w:t>].dt.hour</w:t>
      </w:r>
      <w:r>
        <w:br w:type="textWrapping"/>
      </w:r>
      <w:r>
        <w:rPr>
          <w:rStyle w:val="195"/>
        </w:rPr>
        <w:t xml:space="preserve">    df_temp[</w:t>
      </w:r>
      <w:r>
        <w:rPr>
          <w:rStyle w:val="173"/>
        </w:rPr>
        <w:t>'date'</w:t>
      </w:r>
      <w:r>
        <w:rPr>
          <w:rStyle w:val="195"/>
        </w:rPr>
        <w:t xml:space="preserve">] </w:t>
      </w:r>
      <w:r>
        <w:rPr>
          <w:rStyle w:val="185"/>
        </w:rPr>
        <w:t>=</w:t>
      </w:r>
      <w:r>
        <w:rPr>
          <w:rStyle w:val="195"/>
        </w:rPr>
        <w:t xml:space="preserve"> df_temp[</w:t>
      </w:r>
      <w:r>
        <w:rPr>
          <w:rStyle w:val="173"/>
        </w:rPr>
        <w:t>'time'</w:t>
      </w:r>
      <w:r>
        <w:rPr>
          <w:rStyle w:val="195"/>
        </w:rPr>
        <w:t>].dt.date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筛选02、08、14、20时的数据</w:t>
      </w:r>
      <w:r>
        <w:br w:type="textWrapping"/>
      </w:r>
      <w:r>
        <w:rPr>
          <w:rStyle w:val="195"/>
        </w:rPr>
        <w:t xml:space="preserve">    four_point_data </w:t>
      </w:r>
      <w:r>
        <w:rPr>
          <w:rStyle w:val="185"/>
        </w:rPr>
        <w:t>=</w:t>
      </w:r>
      <w:r>
        <w:rPr>
          <w:rStyle w:val="195"/>
        </w:rPr>
        <w:t xml:space="preserve"> df_temp[df_temp[</w:t>
      </w:r>
      <w:r>
        <w:rPr>
          <w:rStyle w:val="173"/>
        </w:rPr>
        <w:t>'hour'</w:t>
      </w:r>
      <w:r>
        <w:rPr>
          <w:rStyle w:val="195"/>
        </w:rPr>
        <w:t>].isin([</w:t>
      </w:r>
      <w:r>
        <w:rPr>
          <w:rStyle w:val="167"/>
        </w:rPr>
        <w:t>2</w:t>
      </w:r>
      <w:r>
        <w:rPr>
          <w:rStyle w:val="195"/>
        </w:rPr>
        <w:t xml:space="preserve">, </w:t>
      </w:r>
      <w:r>
        <w:rPr>
          <w:rStyle w:val="167"/>
        </w:rPr>
        <w:t>8</w:t>
      </w:r>
      <w:r>
        <w:rPr>
          <w:rStyle w:val="195"/>
        </w:rPr>
        <w:t xml:space="preserve">, </w:t>
      </w:r>
      <w:r>
        <w:rPr>
          <w:rStyle w:val="167"/>
        </w:rPr>
        <w:t>14</w:t>
      </w:r>
      <w:r>
        <w:rPr>
          <w:rStyle w:val="195"/>
        </w:rPr>
        <w:t xml:space="preserve">, </w:t>
      </w:r>
      <w:r>
        <w:rPr>
          <w:rStyle w:val="167"/>
        </w:rPr>
        <w:t>20</w:t>
      </w:r>
      <w:r>
        <w:rPr>
          <w:rStyle w:val="195"/>
        </w:rPr>
        <w:t>])]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按城市和日期分组，计算平均气温</w:t>
      </w:r>
      <w:r>
        <w:br w:type="textWrapping"/>
      </w:r>
      <w:r>
        <w:rPr>
          <w:rStyle w:val="195"/>
        </w:rPr>
        <w:t xml:space="preserve">    temp_summary </w:t>
      </w:r>
      <w:r>
        <w:rPr>
          <w:rStyle w:val="185"/>
        </w:rPr>
        <w:t>=</w:t>
      </w:r>
      <w:r>
        <w:rPr>
          <w:rStyle w:val="195"/>
        </w:rPr>
        <w:t xml:space="preserve"> four_point_data.groupby([</w:t>
      </w:r>
      <w:r>
        <w:rPr>
          <w:rStyle w:val="173"/>
        </w:rPr>
        <w:t>'province'</w:t>
      </w:r>
      <w:r>
        <w:rPr>
          <w:rStyle w:val="195"/>
        </w:rPr>
        <w:t xml:space="preserve">, </w:t>
      </w:r>
      <w:r>
        <w:rPr>
          <w:rStyle w:val="173"/>
        </w:rPr>
        <w:t>'city_name'</w:t>
      </w:r>
      <w:r>
        <w:rPr>
          <w:rStyle w:val="195"/>
        </w:rPr>
        <w:t xml:space="preserve">, </w:t>
      </w:r>
      <w:r>
        <w:rPr>
          <w:rStyle w:val="173"/>
        </w:rPr>
        <w:t>'city_code'</w:t>
      </w:r>
      <w:r>
        <w:rPr>
          <w:rStyle w:val="195"/>
        </w:rPr>
        <w:t xml:space="preserve">, </w:t>
      </w:r>
      <w:r>
        <w:rPr>
          <w:rStyle w:val="173"/>
        </w:rPr>
        <w:t>'date'</w:t>
      </w:r>
      <w:r>
        <w:rPr>
          <w:rStyle w:val="195"/>
        </w:rPr>
        <w:t>]).agg({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73"/>
        </w:rPr>
        <w:t>'temperature'</w:t>
      </w:r>
      <w:r>
        <w:rPr>
          <w:rStyle w:val="195"/>
        </w:rPr>
        <w:t>: [</w:t>
      </w:r>
      <w:r>
        <w:rPr>
          <w:rStyle w:val="173"/>
        </w:rPr>
        <w:t>'count'</w:t>
      </w:r>
      <w:r>
        <w:rPr>
          <w:rStyle w:val="195"/>
        </w:rPr>
        <w:t xml:space="preserve">, </w:t>
      </w:r>
      <w:r>
        <w:rPr>
          <w:rStyle w:val="173"/>
        </w:rPr>
        <w:t>'mean'</w:t>
      </w:r>
      <w:r>
        <w:rPr>
          <w:rStyle w:val="195"/>
        </w:rPr>
        <w:t>]</w:t>
      </w:r>
      <w:r>
        <w:br w:type="textWrapping"/>
      </w:r>
      <w:r>
        <w:rPr>
          <w:rStyle w:val="195"/>
        </w:rPr>
        <w:t xml:space="preserve">    }).reset_index()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temp_summary.columns </w:t>
      </w:r>
      <w:r>
        <w:rPr>
          <w:rStyle w:val="185"/>
        </w:rPr>
        <w:t>=</w:t>
      </w:r>
      <w:r>
        <w:rPr>
          <w:rStyle w:val="195"/>
        </w:rPr>
        <w:t xml:space="preserve"> [</w:t>
      </w:r>
      <w:r>
        <w:rPr>
          <w:rStyle w:val="173"/>
        </w:rPr>
        <w:t>'省份'</w:t>
      </w:r>
      <w:r>
        <w:rPr>
          <w:rStyle w:val="195"/>
        </w:rPr>
        <w:t xml:space="preserve">, </w:t>
      </w:r>
      <w:r>
        <w:rPr>
          <w:rStyle w:val="173"/>
        </w:rPr>
        <w:t>'城市'</w:t>
      </w:r>
      <w:r>
        <w:rPr>
          <w:rStyle w:val="195"/>
        </w:rPr>
        <w:t xml:space="preserve">, </w:t>
      </w:r>
      <w:r>
        <w:rPr>
          <w:rStyle w:val="173"/>
        </w:rPr>
        <w:t>'城市代码'</w:t>
      </w:r>
      <w:r>
        <w:rPr>
          <w:rStyle w:val="195"/>
        </w:rPr>
        <w:t xml:space="preserve">, </w:t>
      </w:r>
      <w:r>
        <w:rPr>
          <w:rStyle w:val="173"/>
        </w:rPr>
        <w:t>'日期'</w:t>
      </w:r>
      <w:r>
        <w:rPr>
          <w:rStyle w:val="195"/>
        </w:rPr>
        <w:t xml:space="preserve">, </w:t>
      </w:r>
      <w:r>
        <w:rPr>
          <w:rStyle w:val="173"/>
        </w:rPr>
        <w:t>'有效时次'</w:t>
      </w:r>
      <w:r>
        <w:rPr>
          <w:rStyle w:val="195"/>
        </w:rPr>
        <w:t xml:space="preserve">, </w:t>
      </w:r>
      <w:r>
        <w:rPr>
          <w:rStyle w:val="173"/>
        </w:rPr>
        <w:t>'日平均气温(°C)'</w:t>
      </w:r>
      <w:r>
        <w:rPr>
          <w:rStyle w:val="195"/>
        </w:rPr>
        <w:t>]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只保留有4个时次数据的记录</w:t>
      </w:r>
      <w:r>
        <w:br w:type="textWrapping"/>
      </w:r>
      <w:r>
        <w:rPr>
          <w:rStyle w:val="195"/>
        </w:rPr>
        <w:t xml:space="preserve">    temp_summary </w:t>
      </w:r>
      <w:r>
        <w:rPr>
          <w:rStyle w:val="185"/>
        </w:rPr>
        <w:t>=</w:t>
      </w:r>
      <w:r>
        <w:rPr>
          <w:rStyle w:val="195"/>
        </w:rPr>
        <w:t xml:space="preserve"> temp_summary[temp_summary[</w:t>
      </w:r>
      <w:r>
        <w:rPr>
          <w:rStyle w:val="173"/>
        </w:rPr>
        <w:t>'有效时次'</w:t>
      </w:r>
      <w:r>
        <w:rPr>
          <w:rStyle w:val="195"/>
        </w:rPr>
        <w:t xml:space="preserve">] </w:t>
      </w:r>
      <w:r>
        <w:rPr>
          <w:rStyle w:val="185"/>
        </w:rPr>
        <w:t>==</w:t>
      </w:r>
      <w:r>
        <w:rPr>
          <w:rStyle w:val="195"/>
        </w:rPr>
        <w:t xml:space="preserve"> </w:t>
      </w:r>
      <w:r>
        <w:rPr>
          <w:rStyle w:val="167"/>
        </w:rPr>
        <w:t>4</w:t>
      </w:r>
      <w:r>
        <w:rPr>
          <w:rStyle w:val="195"/>
        </w:rPr>
        <w:t>]</w:t>
      </w:r>
      <w:r>
        <w:br w:type="textWrapping"/>
      </w:r>
      <w:r>
        <w:rPr>
          <w:rStyle w:val="195"/>
        </w:rPr>
        <w:t xml:space="preserve">    temp_summary </w:t>
      </w:r>
      <w:r>
        <w:rPr>
          <w:rStyle w:val="185"/>
        </w:rPr>
        <w:t>=</w:t>
      </w:r>
      <w:r>
        <w:rPr>
          <w:rStyle w:val="195"/>
        </w:rPr>
        <w:t xml:space="preserve"> temp_summary.sort_values(</w:t>
      </w:r>
      <w:r>
        <w:rPr>
          <w:rStyle w:val="173"/>
        </w:rPr>
        <w:t>'日平均气温(°C)'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84"/>
        </w:rPr>
        <w:t>return</w:t>
      </w:r>
      <w:r>
        <w:rPr>
          <w:rStyle w:val="195"/>
        </w:rPr>
        <w:t xml:space="preserve"> temp_summary.head(</w:t>
      </w:r>
      <w:r>
        <w:rPr>
          <w:rStyle w:val="167"/>
        </w:rPr>
        <w:t>10</w:t>
      </w:r>
      <w:r>
        <w:rPr>
          <w:rStyle w:val="195"/>
        </w:rPr>
        <w:t>)</w:t>
      </w:r>
    </w:p>
    <w:bookmarkEnd w:id="15"/>
    <w:bookmarkEnd w:id="17"/>
    <w:p w14:paraId="5C7546A2">
      <w:pPr>
        <w:pStyle w:val="5"/>
      </w:pPr>
      <w:bookmarkStart w:id="18" w:name="数据可视化"/>
      <w:r>
        <w:drawing>
          <wp:inline distT="0" distB="0" distL="114300" distR="114300">
            <wp:extent cx="5484495" cy="3129915"/>
            <wp:effectExtent l="0" t="0" r="1905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3.3 </w:t>
      </w:r>
      <w:r>
        <w:rPr>
          <w:rFonts w:hint="eastAsia"/>
        </w:rPr>
        <w:t>数据可视化</w:t>
      </w:r>
    </w:p>
    <w:p w14:paraId="474A418B">
      <w:r>
        <w:rPr>
          <w:rFonts w:hint="eastAsia"/>
          <w:b/>
          <w:bCs/>
        </w:rPr>
        <w:t>实现内容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累积降雨量可视化</w:t>
      </w:r>
      <w:r>
        <w:rPr>
          <w:rFonts w:hint="eastAsia"/>
        </w:rPr>
        <w:t>：生成全国各城市24小时累积降雨量前20名柱状图</w:t>
      </w:r>
      <w:r>
        <w:t xml:space="preserve"> 2. </w:t>
      </w:r>
      <w:r>
        <w:rPr>
          <w:rFonts w:hint="eastAsia"/>
          <w:b/>
          <w:bCs/>
        </w:rPr>
        <w:t>日平均气温可视化</w:t>
      </w:r>
      <w:r>
        <w:rPr>
          <w:rFonts w:hint="eastAsia"/>
        </w:rPr>
        <w:t>：生成全国各城市当日平均气温最低前10名柱状图</w:t>
      </w:r>
      <w:r>
        <w:t xml:space="preserve"> 3. </w:t>
      </w:r>
      <w:r>
        <w:rPr>
          <w:rFonts w:hint="eastAsia"/>
          <w:b/>
          <w:bCs/>
        </w:rPr>
        <w:t>图表质量优化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使用simhei.ttf字体确保中文正常显示</w:t>
      </w:r>
      <w:r>
        <w:t xml:space="preserve"> - </w:t>
      </w:r>
      <w:r>
        <w:rPr>
          <w:rFonts w:hint="eastAsia"/>
        </w:rPr>
        <w:t>添加清晰的标题、坐标轴标签</w:t>
      </w:r>
      <w:r>
        <w:t xml:space="preserve"> - </w:t>
      </w:r>
      <w:r>
        <w:rPr>
          <w:rFonts w:hint="eastAsia"/>
        </w:rPr>
        <w:t>在条形图上方显示对应数据值</w:t>
      </w:r>
      <w:r>
        <w:t xml:space="preserve"> - </w:t>
      </w:r>
      <w:r>
        <w:rPr>
          <w:rFonts w:hint="eastAsia"/>
        </w:rPr>
        <w:t>优化图表布局，确保美观易读</w:t>
      </w:r>
      <w:r>
        <w:t xml:space="preserve"> - </w:t>
      </w:r>
      <w:r>
        <w:rPr>
          <w:rFonts w:hint="eastAsia"/>
        </w:rPr>
        <w:t>保存高分辨率图表</w:t>
      </w:r>
    </w:p>
    <w:p w14:paraId="3DCBCFDE">
      <w:pPr>
        <w:pStyle w:val="19"/>
      </w:pPr>
      <w:r>
        <w:rPr>
          <w:rFonts w:hint="eastAsia"/>
          <w:b/>
          <w:bCs/>
        </w:rPr>
        <w:t>详细实现步骤</w:t>
      </w:r>
      <w:r>
        <w:rPr>
          <w:rFonts w:hint="eastAsia"/>
        </w:rPr>
        <w:t>：</w:t>
      </w:r>
    </w:p>
    <w:p w14:paraId="405FDECF">
      <w:pPr>
        <w:pStyle w:val="6"/>
      </w:pPr>
      <w:bookmarkStart w:id="19" w:name="累积降雨量可视化"/>
      <w:r>
        <w:t xml:space="preserve">3.3.1 </w:t>
      </w:r>
      <w:r>
        <w:rPr>
          <w:rFonts w:hint="eastAsia"/>
        </w:rPr>
        <w:t>累积降雨量可视化</w:t>
      </w:r>
    </w:p>
    <w:p w14:paraId="1A64733A">
      <w:pPr>
        <w:numPr>
          <w:ilvl w:val="0"/>
          <w:numId w:val="14"/>
        </w:numPr>
      </w:pPr>
      <w:r>
        <w:rPr>
          <w:rFonts w:hint="eastAsia"/>
          <w:b/>
          <w:bCs/>
        </w:rPr>
        <w:t>图表配置</w:t>
      </w:r>
      <w:r>
        <w:rPr>
          <w:rFonts w:hint="eastAsia"/>
        </w:rPr>
        <w:t>：</w:t>
      </w:r>
    </w:p>
    <w:p w14:paraId="710D8EDC">
      <w:pPr>
        <w:numPr>
          <w:ilvl w:val="1"/>
          <w:numId w:val="7"/>
        </w:numPr>
      </w:pPr>
      <w:r>
        <w:rPr>
          <w:rFonts w:hint="eastAsia"/>
          <w:b/>
          <w:bCs/>
        </w:rPr>
        <w:t>图表类型</w:t>
      </w:r>
      <w:r>
        <w:rPr>
          <w:rFonts w:hint="eastAsia"/>
        </w:rPr>
        <w:t>：柱状图</w:t>
      </w:r>
    </w:p>
    <w:p w14:paraId="7258A731">
      <w:pPr>
        <w:numPr>
          <w:ilvl w:val="1"/>
          <w:numId w:val="7"/>
        </w:numPr>
      </w:pPr>
      <w:r>
        <w:rPr>
          <w:rFonts w:hint="eastAsia"/>
          <w:b/>
          <w:bCs/>
        </w:rPr>
        <w:t>数据范围</w:t>
      </w:r>
      <w:r>
        <w:rPr>
          <w:rFonts w:hint="eastAsia"/>
        </w:rPr>
        <w:t>：累积降雨量前20名城市</w:t>
      </w:r>
    </w:p>
    <w:p w14:paraId="51FD8251">
      <w:pPr>
        <w:numPr>
          <w:ilvl w:val="1"/>
          <w:numId w:val="7"/>
        </w:numPr>
      </w:pPr>
      <w:r>
        <w:rPr>
          <w:rFonts w:hint="eastAsia"/>
          <w:b/>
          <w:bCs/>
        </w:rPr>
        <w:t>横坐标</w:t>
      </w:r>
      <w:r>
        <w:rPr>
          <w:rFonts w:hint="eastAsia"/>
        </w:rPr>
        <w:t>：城市名称（省份缩写+城市名）</w:t>
      </w:r>
    </w:p>
    <w:p w14:paraId="58DF1B12">
      <w:pPr>
        <w:numPr>
          <w:ilvl w:val="1"/>
          <w:numId w:val="7"/>
        </w:numPr>
      </w:pPr>
      <w:r>
        <w:rPr>
          <w:rFonts w:hint="eastAsia"/>
          <w:b/>
          <w:bCs/>
        </w:rPr>
        <w:t>纵坐标</w:t>
      </w:r>
      <w:r>
        <w:rPr>
          <w:rFonts w:hint="eastAsia"/>
        </w:rPr>
        <w:t>：24小时累积雨量(mm)</w:t>
      </w:r>
    </w:p>
    <w:p w14:paraId="38574AAE">
      <w:pPr>
        <w:numPr>
          <w:ilvl w:val="1"/>
          <w:numId w:val="7"/>
        </w:numPr>
      </w:pPr>
      <w:r>
        <w:rPr>
          <w:rFonts w:hint="eastAsia"/>
          <w:b/>
          <w:bCs/>
        </w:rPr>
        <w:t>图表标题</w:t>
      </w:r>
      <w:r>
        <w:rPr>
          <w:rFonts w:hint="eastAsia"/>
        </w:rPr>
        <w:t>：过去24小时累计降雨量全国前20名</w:t>
      </w:r>
    </w:p>
    <w:p w14:paraId="78B4F950">
      <w:pPr>
        <w:numPr>
          <w:ilvl w:val="1"/>
          <w:numId w:val="7"/>
        </w:numPr>
      </w:pPr>
      <w:r>
        <w:rPr>
          <w:rFonts w:hint="eastAsia"/>
          <w:b/>
          <w:bCs/>
        </w:rPr>
        <w:t>字体设置</w:t>
      </w:r>
      <w:r>
        <w:rPr>
          <w:rFonts w:hint="eastAsia"/>
        </w:rPr>
        <w:t>：使用simhei.ttf字体，解决中文显示问题</w:t>
      </w:r>
    </w:p>
    <w:p w14:paraId="4FAF1C60">
      <w:pPr>
        <w:numPr>
          <w:ilvl w:val="1"/>
          <w:numId w:val="7"/>
        </w:numPr>
      </w:pPr>
      <w:r>
        <w:rPr>
          <w:rFonts w:hint="eastAsia"/>
          <w:b/>
          <w:bCs/>
        </w:rPr>
        <w:t>颜色配置</w:t>
      </w:r>
      <w:r>
        <w:rPr>
          <w:rFonts w:hint="eastAsia"/>
        </w:rPr>
        <w:t>：使用渐变蓝色系列</w:t>
      </w:r>
    </w:p>
    <w:p w14:paraId="53659B51">
      <w:pPr>
        <w:numPr>
          <w:ilvl w:val="1"/>
          <w:numId w:val="7"/>
        </w:numPr>
      </w:pPr>
      <w:r>
        <w:rPr>
          <w:rFonts w:hint="eastAsia"/>
          <w:b/>
          <w:bCs/>
        </w:rPr>
        <w:t>图表尺寸</w:t>
      </w:r>
      <w:r>
        <w:rPr>
          <w:rFonts w:hint="eastAsia"/>
        </w:rPr>
        <w:t>：12x8英寸</w:t>
      </w:r>
    </w:p>
    <w:p w14:paraId="3F37F4A5">
      <w:pPr>
        <w:numPr>
          <w:ilvl w:val="0"/>
          <w:numId w:val="7"/>
        </w:numPr>
      </w:pPr>
      <w:r>
        <w:rPr>
          <w:rFonts w:hint="eastAsia"/>
          <w:b/>
          <w:bCs/>
        </w:rPr>
        <w:t>图表生成</w:t>
      </w:r>
      <w:r>
        <w:rPr>
          <w:rFonts w:hint="eastAsia"/>
        </w:rPr>
        <w:t>：</w:t>
      </w:r>
    </w:p>
    <w:p w14:paraId="4AE9E871">
      <w:pPr>
        <w:numPr>
          <w:ilvl w:val="1"/>
          <w:numId w:val="7"/>
        </w:numPr>
      </w:pPr>
      <w:r>
        <w:rPr>
          <w:rFonts w:hint="eastAsia"/>
        </w:rPr>
        <w:t>数据准备：提取城市名称和累积雨量数据</w:t>
      </w:r>
    </w:p>
    <w:p w14:paraId="2CCF5631">
      <w:pPr>
        <w:numPr>
          <w:ilvl w:val="1"/>
          <w:numId w:val="7"/>
        </w:numPr>
      </w:pPr>
      <w:r>
        <w:rPr>
          <w:rFonts w:hint="eastAsia"/>
        </w:rPr>
        <w:t>图表绘制：使用Matplotlib的bar函数绘制柱状图</w:t>
      </w:r>
    </w:p>
    <w:p w14:paraId="70CD85FE">
      <w:pPr>
        <w:numPr>
          <w:ilvl w:val="1"/>
          <w:numId w:val="7"/>
        </w:numPr>
      </w:pPr>
      <w:r>
        <w:rPr>
          <w:rFonts w:hint="eastAsia"/>
        </w:rPr>
        <w:t>标签设置：添加坐标轴标签和标题</w:t>
      </w:r>
    </w:p>
    <w:p w14:paraId="4889F35A">
      <w:pPr>
        <w:numPr>
          <w:ilvl w:val="1"/>
          <w:numId w:val="7"/>
        </w:numPr>
      </w:pPr>
      <w:r>
        <w:rPr>
          <w:rFonts w:hint="eastAsia"/>
        </w:rPr>
        <w:t>数据标注：在条形图上方显示对应雨量值</w:t>
      </w:r>
    </w:p>
    <w:p w14:paraId="7D1F19AC">
      <w:pPr>
        <w:numPr>
          <w:ilvl w:val="0"/>
          <w:numId w:val="7"/>
        </w:numPr>
      </w:pPr>
      <w:r>
        <w:rPr>
          <w:rFonts w:hint="eastAsia"/>
          <w:b/>
          <w:bCs/>
        </w:rPr>
        <w:t>图表保存</w:t>
      </w:r>
      <w:r>
        <w:rPr>
          <w:rFonts w:hint="eastAsia"/>
        </w:rPr>
        <w:t>：</w:t>
      </w:r>
    </w:p>
    <w:p w14:paraId="17E746CF">
      <w:pPr>
        <w:numPr>
          <w:ilvl w:val="1"/>
          <w:numId w:val="7"/>
        </w:numPr>
      </w:pPr>
      <w:r>
        <w:rPr>
          <w:rFonts w:hint="eastAsia"/>
        </w:rPr>
        <w:t>保存文件：rainfall_chart.png</w:t>
      </w:r>
    </w:p>
    <w:p w14:paraId="18AABFCC">
      <w:pPr>
        <w:numPr>
          <w:ilvl w:val="1"/>
          <w:numId w:val="7"/>
        </w:numPr>
      </w:pPr>
      <w:r>
        <w:rPr>
          <w:rFonts w:hint="eastAsia"/>
        </w:rPr>
        <w:t>保存格式：PNG</w:t>
      </w:r>
    </w:p>
    <w:p w14:paraId="56FE3F60">
      <w:pPr>
        <w:numPr>
          <w:ilvl w:val="1"/>
          <w:numId w:val="7"/>
        </w:numPr>
      </w:pPr>
      <w:r>
        <w:rPr>
          <w:rFonts w:hint="eastAsia"/>
        </w:rPr>
        <w:t>分辨率：300</w:t>
      </w:r>
      <w:r>
        <w:t xml:space="preserve"> DPI</w:t>
      </w:r>
    </w:p>
    <w:p w14:paraId="656C45B5">
      <w:pPr>
        <w:numPr>
          <w:ilvl w:val="1"/>
          <w:numId w:val="7"/>
        </w:numPr>
      </w:pPr>
      <w:r>
        <w:rPr>
          <w:rFonts w:hint="eastAsia"/>
        </w:rPr>
        <w:t>保存选项：使用bbox_inches=’tight’确保完整保存</w:t>
      </w:r>
    </w:p>
    <w:bookmarkEnd w:id="19"/>
    <w:p w14:paraId="5132EE8D">
      <w:pPr>
        <w:pStyle w:val="6"/>
      </w:pPr>
      <w:bookmarkStart w:id="20" w:name="日平均气温可视化"/>
      <w:r>
        <w:t xml:space="preserve">3.3.2 </w:t>
      </w:r>
      <w:r>
        <w:rPr>
          <w:rFonts w:hint="eastAsia"/>
        </w:rPr>
        <w:t>日平均气温可视化</w:t>
      </w:r>
    </w:p>
    <w:p w14:paraId="3FEC0999">
      <w:pPr>
        <w:numPr>
          <w:ilvl w:val="0"/>
          <w:numId w:val="15"/>
        </w:numPr>
      </w:pPr>
      <w:r>
        <w:rPr>
          <w:rFonts w:hint="eastAsia"/>
          <w:b/>
          <w:bCs/>
        </w:rPr>
        <w:t>图表配置</w:t>
      </w:r>
      <w:r>
        <w:rPr>
          <w:rFonts w:hint="eastAsia"/>
        </w:rPr>
        <w:t>：</w:t>
      </w:r>
    </w:p>
    <w:p w14:paraId="01482379">
      <w:pPr>
        <w:numPr>
          <w:ilvl w:val="1"/>
          <w:numId w:val="7"/>
        </w:numPr>
      </w:pPr>
      <w:r>
        <w:rPr>
          <w:rFonts w:hint="eastAsia"/>
          <w:b/>
          <w:bCs/>
        </w:rPr>
        <w:t>图表类型</w:t>
      </w:r>
      <w:r>
        <w:rPr>
          <w:rFonts w:hint="eastAsia"/>
        </w:rPr>
        <w:t>：柱状图</w:t>
      </w:r>
    </w:p>
    <w:p w14:paraId="66209002">
      <w:pPr>
        <w:numPr>
          <w:ilvl w:val="1"/>
          <w:numId w:val="7"/>
        </w:numPr>
      </w:pPr>
      <w:r>
        <w:rPr>
          <w:rFonts w:hint="eastAsia"/>
          <w:b/>
          <w:bCs/>
        </w:rPr>
        <w:t>数据范围</w:t>
      </w:r>
      <w:r>
        <w:rPr>
          <w:rFonts w:hint="eastAsia"/>
        </w:rPr>
        <w:t>：日平均气温最低前10名城市</w:t>
      </w:r>
    </w:p>
    <w:p w14:paraId="58FAB574">
      <w:pPr>
        <w:numPr>
          <w:ilvl w:val="1"/>
          <w:numId w:val="7"/>
        </w:numPr>
      </w:pPr>
      <w:r>
        <w:rPr>
          <w:rFonts w:hint="eastAsia"/>
          <w:b/>
          <w:bCs/>
        </w:rPr>
        <w:t>横坐标</w:t>
      </w:r>
      <w:r>
        <w:rPr>
          <w:rFonts w:hint="eastAsia"/>
        </w:rPr>
        <w:t>：城市名称（省份缩写+城市名）</w:t>
      </w:r>
    </w:p>
    <w:p w14:paraId="0CB48480">
      <w:pPr>
        <w:numPr>
          <w:ilvl w:val="1"/>
          <w:numId w:val="7"/>
        </w:numPr>
      </w:pPr>
      <w:r>
        <w:rPr>
          <w:rFonts w:hint="eastAsia"/>
          <w:b/>
          <w:bCs/>
        </w:rPr>
        <w:t>纵坐标</w:t>
      </w:r>
      <w:r>
        <w:rPr>
          <w:rFonts w:hint="eastAsia"/>
        </w:rPr>
        <w:t>：日平均气温(°C)</w:t>
      </w:r>
    </w:p>
    <w:p w14:paraId="567B95A6">
      <w:pPr>
        <w:numPr>
          <w:ilvl w:val="1"/>
          <w:numId w:val="7"/>
        </w:numPr>
      </w:pPr>
      <w:r>
        <w:rPr>
          <w:rFonts w:hint="eastAsia"/>
          <w:b/>
          <w:bCs/>
        </w:rPr>
        <w:t>图表标题</w:t>
      </w:r>
      <w:r>
        <w:rPr>
          <w:rFonts w:hint="eastAsia"/>
        </w:rPr>
        <w:t>：2019-05-28全国日平均气温最低前10名</w:t>
      </w:r>
    </w:p>
    <w:p w14:paraId="213A37DB">
      <w:pPr>
        <w:numPr>
          <w:ilvl w:val="1"/>
          <w:numId w:val="7"/>
        </w:numPr>
      </w:pPr>
      <w:r>
        <w:rPr>
          <w:rFonts w:hint="eastAsia"/>
          <w:b/>
          <w:bCs/>
        </w:rPr>
        <w:t>字体设置</w:t>
      </w:r>
      <w:r>
        <w:rPr>
          <w:rFonts w:hint="eastAsia"/>
        </w:rPr>
        <w:t>：使用simhei.ttf字体，解决中文显示问题</w:t>
      </w:r>
    </w:p>
    <w:p w14:paraId="2AE5C051">
      <w:pPr>
        <w:numPr>
          <w:ilvl w:val="1"/>
          <w:numId w:val="7"/>
        </w:numPr>
      </w:pPr>
      <w:r>
        <w:rPr>
          <w:rFonts w:hint="eastAsia"/>
          <w:b/>
          <w:bCs/>
        </w:rPr>
        <w:t>颜色配置</w:t>
      </w:r>
      <w:r>
        <w:rPr>
          <w:rFonts w:hint="eastAsia"/>
        </w:rPr>
        <w:t>：使用渐变橙色系列</w:t>
      </w:r>
    </w:p>
    <w:p w14:paraId="3D7FA069">
      <w:pPr>
        <w:numPr>
          <w:ilvl w:val="1"/>
          <w:numId w:val="7"/>
        </w:numPr>
      </w:pPr>
      <w:r>
        <w:rPr>
          <w:rFonts w:hint="eastAsia"/>
          <w:b/>
          <w:bCs/>
        </w:rPr>
        <w:t>图表尺寸</w:t>
      </w:r>
      <w:r>
        <w:rPr>
          <w:rFonts w:hint="eastAsia"/>
        </w:rPr>
        <w:t>：12x8英寸</w:t>
      </w:r>
    </w:p>
    <w:p w14:paraId="412B7F05">
      <w:pPr>
        <w:numPr>
          <w:ilvl w:val="0"/>
          <w:numId w:val="7"/>
        </w:numPr>
      </w:pPr>
      <w:r>
        <w:rPr>
          <w:rFonts w:hint="eastAsia"/>
          <w:b/>
          <w:bCs/>
        </w:rPr>
        <w:t>图表生成</w:t>
      </w:r>
      <w:r>
        <w:rPr>
          <w:rFonts w:hint="eastAsia"/>
        </w:rPr>
        <w:t>：</w:t>
      </w:r>
    </w:p>
    <w:p w14:paraId="2650F265">
      <w:pPr>
        <w:numPr>
          <w:ilvl w:val="1"/>
          <w:numId w:val="7"/>
        </w:numPr>
      </w:pPr>
      <w:r>
        <w:rPr>
          <w:rFonts w:hint="eastAsia"/>
        </w:rPr>
        <w:t>数据准备：提取城市名称和日平均气温数据</w:t>
      </w:r>
    </w:p>
    <w:p w14:paraId="1F7F9637">
      <w:pPr>
        <w:numPr>
          <w:ilvl w:val="1"/>
          <w:numId w:val="7"/>
        </w:numPr>
      </w:pPr>
      <w:r>
        <w:rPr>
          <w:rFonts w:hint="eastAsia"/>
        </w:rPr>
        <w:t>图表绘制：使用Matplotlib的bar函数绘制柱状图</w:t>
      </w:r>
    </w:p>
    <w:p w14:paraId="00010AC7">
      <w:pPr>
        <w:numPr>
          <w:ilvl w:val="1"/>
          <w:numId w:val="7"/>
        </w:numPr>
      </w:pPr>
      <w:r>
        <w:rPr>
          <w:rFonts w:hint="eastAsia"/>
        </w:rPr>
        <w:t>标签设置：添加坐标轴标签和标题</w:t>
      </w:r>
    </w:p>
    <w:p w14:paraId="1699D3B8">
      <w:pPr>
        <w:numPr>
          <w:ilvl w:val="1"/>
          <w:numId w:val="7"/>
        </w:numPr>
      </w:pPr>
      <w:r>
        <w:rPr>
          <w:rFonts w:hint="eastAsia"/>
        </w:rPr>
        <w:t>数据标注：在条形图上方显示对应气温值</w:t>
      </w:r>
    </w:p>
    <w:p w14:paraId="4BF72D49">
      <w:pPr>
        <w:numPr>
          <w:ilvl w:val="0"/>
          <w:numId w:val="7"/>
        </w:numPr>
      </w:pPr>
      <w:r>
        <w:rPr>
          <w:rFonts w:hint="eastAsia"/>
          <w:b/>
          <w:bCs/>
        </w:rPr>
        <w:t>图表保存</w:t>
      </w:r>
      <w:r>
        <w:rPr>
          <w:rFonts w:hint="eastAsia"/>
        </w:rPr>
        <w:t>：</w:t>
      </w:r>
    </w:p>
    <w:p w14:paraId="58ED6994">
      <w:pPr>
        <w:numPr>
          <w:ilvl w:val="1"/>
          <w:numId w:val="7"/>
        </w:numPr>
      </w:pPr>
      <w:r>
        <w:rPr>
          <w:rFonts w:hint="eastAsia"/>
        </w:rPr>
        <w:t>保存文件：temperature_chart.png</w:t>
      </w:r>
    </w:p>
    <w:p w14:paraId="5364596B">
      <w:pPr>
        <w:numPr>
          <w:ilvl w:val="1"/>
          <w:numId w:val="7"/>
        </w:numPr>
      </w:pPr>
      <w:r>
        <w:rPr>
          <w:rFonts w:hint="eastAsia"/>
        </w:rPr>
        <w:t>保存格式：PNG</w:t>
      </w:r>
    </w:p>
    <w:p w14:paraId="7A97D39F">
      <w:pPr>
        <w:numPr>
          <w:ilvl w:val="1"/>
          <w:numId w:val="7"/>
        </w:numPr>
      </w:pPr>
      <w:r>
        <w:rPr>
          <w:rFonts w:hint="eastAsia"/>
        </w:rPr>
        <w:t>分辨率：300</w:t>
      </w:r>
      <w:r>
        <w:t xml:space="preserve"> DPI</w:t>
      </w:r>
    </w:p>
    <w:p w14:paraId="28E26BA0">
      <w:pPr>
        <w:numPr>
          <w:ilvl w:val="1"/>
          <w:numId w:val="7"/>
        </w:numPr>
      </w:pPr>
      <w:r>
        <w:rPr>
          <w:rFonts w:hint="eastAsia"/>
        </w:rPr>
        <w:t>保存选项：使用bbox_inches=’tight’确保完整保存</w:t>
      </w:r>
    </w:p>
    <w:p w14:paraId="273760B3">
      <w:r>
        <w:rPr>
          <w:rFonts w:hint="eastAsia"/>
          <w:b/>
          <w:bCs/>
        </w:rPr>
        <w:t>关键代码</w:t>
      </w:r>
      <w:r>
        <w:rPr>
          <w:rFonts w:hint="eastAsia"/>
        </w:rPr>
        <w:t>：</w:t>
      </w:r>
    </w:p>
    <w:p w14:paraId="2546C85B">
      <w:pPr>
        <w:pStyle w:val="164"/>
      </w:pPr>
      <w:r>
        <w:rPr>
          <w:rStyle w:val="165"/>
        </w:rPr>
        <w:t>def</w:t>
      </w:r>
      <w:r>
        <w:rPr>
          <w:rStyle w:val="195"/>
        </w:rPr>
        <w:t xml:space="preserve"> draw_rain(rain_list):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"""绘制累积降雨量图表"""</w:t>
      </w:r>
      <w:r>
        <w:br w:type="textWrapping"/>
      </w:r>
      <w:r>
        <w:rPr>
          <w:rStyle w:val="195"/>
        </w:rPr>
        <w:t xml:space="preserve">    </w:t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3"/>
        </w:rPr>
        <w:t>"</w:t>
      </w:r>
      <w:r>
        <w:rPr>
          <w:rStyle w:val="171"/>
        </w:rPr>
        <w:t>\n</w:t>
      </w:r>
      <w:r>
        <w:rPr>
          <w:rStyle w:val="173"/>
        </w:rPr>
        <w:t>正在绘制累积降雨量图表..."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84"/>
        </w:rPr>
        <w:t>try</w:t>
      </w:r>
      <w:r>
        <w:rPr>
          <w:rStyle w:val="195"/>
        </w:rPr>
        <w:t>:</w:t>
      </w:r>
      <w:r>
        <w:br w:type="textWrapping"/>
      </w:r>
      <w:r>
        <w:rPr>
          <w:rStyle w:val="195"/>
        </w:rPr>
        <w:t xml:space="preserve">        font </w:t>
      </w:r>
      <w:r>
        <w:rPr>
          <w:rStyle w:val="185"/>
        </w:rPr>
        <w:t>=</w:t>
      </w:r>
      <w:r>
        <w:rPr>
          <w:rStyle w:val="195"/>
        </w:rPr>
        <w:t xml:space="preserve"> FontProperties(fname</w:t>
      </w:r>
      <w:r>
        <w:rPr>
          <w:rStyle w:val="185"/>
        </w:rPr>
        <w:t>=</w:t>
      </w:r>
      <w:r>
        <w:rPr>
          <w:rStyle w:val="173"/>
        </w:rPr>
        <w:t>'simhei.ttf'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</w:t>
      </w:r>
      <w:r>
        <w:rPr>
          <w:rStyle w:val="184"/>
        </w:rPr>
        <w:t>except</w:t>
      </w:r>
      <w:r>
        <w:rPr>
          <w:rStyle w:val="195"/>
        </w:rPr>
        <w:t>:</w:t>
      </w:r>
      <w:r>
        <w:br w:type="textWrapping"/>
      </w:r>
      <w:r>
        <w:rPr>
          <w:rStyle w:val="195"/>
        </w:rPr>
        <w:t xml:space="preserve">        font </w:t>
      </w:r>
      <w:r>
        <w:rPr>
          <w:rStyle w:val="185"/>
        </w:rPr>
        <w:t>=</w:t>
      </w:r>
      <w:r>
        <w:rPr>
          <w:rStyle w:val="195"/>
        </w:rPr>
        <w:t xml:space="preserve"> FontProperties()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name_list </w:t>
      </w:r>
      <w:r>
        <w:rPr>
          <w:rStyle w:val="185"/>
        </w:rPr>
        <w:t>=</w:t>
      </w:r>
      <w:r>
        <w:rPr>
          <w:rStyle w:val="195"/>
        </w:rPr>
        <w:t xml:space="preserve"> []</w:t>
      </w:r>
      <w:r>
        <w:br w:type="textWrapping"/>
      </w:r>
      <w:r>
        <w:rPr>
          <w:rStyle w:val="195"/>
        </w:rPr>
        <w:t xml:space="preserve">    num_list </w:t>
      </w:r>
      <w:r>
        <w:rPr>
          <w:rStyle w:val="185"/>
        </w:rPr>
        <w:t>=</w:t>
      </w:r>
      <w:r>
        <w:rPr>
          <w:rStyle w:val="195"/>
        </w:rPr>
        <w:t xml:space="preserve"> []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84"/>
        </w:rPr>
        <w:t>for</w:t>
      </w:r>
      <w:r>
        <w:rPr>
          <w:rStyle w:val="195"/>
        </w:rPr>
        <w:t xml:space="preserve"> _, item </w:t>
      </w:r>
      <w:r>
        <w:rPr>
          <w:rStyle w:val="165"/>
        </w:rPr>
        <w:t>in</w:t>
      </w:r>
      <w:r>
        <w:rPr>
          <w:rStyle w:val="195"/>
        </w:rPr>
        <w:t xml:space="preserve"> rain_list.iterrows():</w:t>
      </w:r>
      <w:r>
        <w:br w:type="textWrapping"/>
      </w:r>
      <w:r>
        <w:rPr>
          <w:rStyle w:val="195"/>
        </w:rPr>
        <w:t xml:space="preserve">        name_list.append(item[</w:t>
      </w:r>
      <w:r>
        <w:rPr>
          <w:rStyle w:val="173"/>
        </w:rPr>
        <w:t>'省份'</w:t>
      </w:r>
      <w:r>
        <w:rPr>
          <w:rStyle w:val="195"/>
        </w:rPr>
        <w:t>][</w:t>
      </w:r>
      <w:r>
        <w:rPr>
          <w:rStyle w:val="167"/>
        </w:rPr>
        <w:t>0</w:t>
      </w:r>
      <w:r>
        <w:rPr>
          <w:rStyle w:val="195"/>
        </w:rPr>
        <w:t>:</w:t>
      </w:r>
      <w:r>
        <w:rPr>
          <w:rStyle w:val="167"/>
        </w:rPr>
        <w:t>2</w:t>
      </w:r>
      <w:r>
        <w:rPr>
          <w:rStyle w:val="195"/>
        </w:rPr>
        <w:t xml:space="preserve">] </w:t>
      </w:r>
      <w:r>
        <w:rPr>
          <w:rStyle w:val="185"/>
        </w:rPr>
        <w:t>+</w:t>
      </w:r>
      <w:r>
        <w:rPr>
          <w:rStyle w:val="195"/>
        </w:rPr>
        <w:t xml:space="preserve"> </w:t>
      </w:r>
      <w:r>
        <w:rPr>
          <w:rStyle w:val="173"/>
        </w:rPr>
        <w:t>'</w:t>
      </w:r>
      <w:r>
        <w:rPr>
          <w:rStyle w:val="171"/>
        </w:rPr>
        <w:t>\n</w:t>
      </w:r>
      <w:r>
        <w:rPr>
          <w:rStyle w:val="173"/>
        </w:rPr>
        <w:t>'</w:t>
      </w:r>
      <w:r>
        <w:rPr>
          <w:rStyle w:val="195"/>
        </w:rPr>
        <w:t xml:space="preserve"> </w:t>
      </w:r>
      <w:r>
        <w:rPr>
          <w:rStyle w:val="185"/>
        </w:rPr>
        <w:t>+</w:t>
      </w:r>
      <w:r>
        <w:rPr>
          <w:rStyle w:val="195"/>
        </w:rPr>
        <w:t xml:space="preserve"> item[</w:t>
      </w:r>
      <w:r>
        <w:rPr>
          <w:rStyle w:val="173"/>
        </w:rPr>
        <w:t>'城市'</w:t>
      </w:r>
      <w:r>
        <w:rPr>
          <w:rStyle w:val="195"/>
        </w:rPr>
        <w:t>])</w:t>
      </w:r>
      <w:r>
        <w:br w:type="textWrapping"/>
      </w:r>
      <w:r>
        <w:rPr>
          <w:rStyle w:val="195"/>
        </w:rPr>
        <w:t xml:space="preserve">        num_list.append(item[</w:t>
      </w:r>
      <w:r>
        <w:rPr>
          <w:rStyle w:val="173"/>
        </w:rPr>
        <w:t>'24小时累积雨量(mm)'</w:t>
      </w:r>
      <w:r>
        <w:rPr>
          <w:rStyle w:val="195"/>
        </w:rPr>
        <w:t>])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index </w:t>
      </w:r>
      <w:r>
        <w:rPr>
          <w:rStyle w:val="185"/>
        </w:rPr>
        <w:t>=</w:t>
      </w:r>
      <w:r>
        <w:rPr>
          <w:rStyle w:val="195"/>
        </w:rPr>
        <w:t xml:space="preserve"> [i </w:t>
      </w:r>
      <w:r>
        <w:rPr>
          <w:rStyle w:val="185"/>
        </w:rPr>
        <w:t>+</w:t>
      </w:r>
      <w:r>
        <w:rPr>
          <w:rStyle w:val="195"/>
        </w:rPr>
        <w:t xml:space="preserve"> </w:t>
      </w:r>
      <w:r>
        <w:rPr>
          <w:rStyle w:val="169"/>
        </w:rPr>
        <w:t>0.25</w:t>
      </w:r>
      <w:r>
        <w:rPr>
          <w:rStyle w:val="195"/>
        </w:rPr>
        <w:t xml:space="preserve"> </w:t>
      </w:r>
      <w:r>
        <w:rPr>
          <w:rStyle w:val="184"/>
        </w:rPr>
        <w:t>for</w:t>
      </w:r>
      <w:r>
        <w:rPr>
          <w:rStyle w:val="195"/>
        </w:rPr>
        <w:t xml:space="preserve"> i </w:t>
      </w:r>
      <w:r>
        <w:rPr>
          <w:rStyle w:val="165"/>
        </w:rPr>
        <w:t>in</w:t>
      </w:r>
      <w:r>
        <w:rPr>
          <w:rStyle w:val="195"/>
        </w:rPr>
        <w:t xml:space="preserve"> </w:t>
      </w:r>
      <w:r>
        <w:rPr>
          <w:rStyle w:val="186"/>
        </w:rPr>
        <w:t>range</w:t>
      </w:r>
      <w:r>
        <w:rPr>
          <w:rStyle w:val="195"/>
        </w:rPr>
        <w:t>(</w:t>
      </w:r>
      <w:r>
        <w:rPr>
          <w:rStyle w:val="167"/>
        </w:rPr>
        <w:t>0</w:t>
      </w:r>
      <w:r>
        <w:rPr>
          <w:rStyle w:val="195"/>
        </w:rPr>
        <w:t xml:space="preserve">, </w:t>
      </w:r>
      <w:r>
        <w:rPr>
          <w:rStyle w:val="186"/>
        </w:rPr>
        <w:t>len</w:t>
      </w:r>
      <w:r>
        <w:rPr>
          <w:rStyle w:val="195"/>
        </w:rPr>
        <w:t>(num_list))]</w:t>
      </w:r>
      <w:r>
        <w:br w:type="textWrapping"/>
      </w:r>
      <w:r>
        <w:rPr>
          <w:rStyle w:val="195"/>
        </w:rPr>
        <w:t xml:space="preserve">    rects </w:t>
      </w:r>
      <w:r>
        <w:rPr>
          <w:rStyle w:val="185"/>
        </w:rPr>
        <w:t>=</w:t>
      </w:r>
      <w:r>
        <w:rPr>
          <w:rStyle w:val="195"/>
        </w:rPr>
        <w:t xml:space="preserve"> plt.bar(index, num_list, color</w:t>
      </w:r>
      <w:r>
        <w:rPr>
          <w:rStyle w:val="185"/>
        </w:rPr>
        <w:t>=</w:t>
      </w:r>
      <w:r>
        <w:rPr>
          <w:rStyle w:val="173"/>
        </w:rPr>
        <w:t>'lightblue'</w:t>
      </w:r>
      <w:r>
        <w:rPr>
          <w:rStyle w:val="195"/>
        </w:rPr>
        <w:t>, width</w:t>
      </w:r>
      <w:r>
        <w:rPr>
          <w:rStyle w:val="185"/>
        </w:rPr>
        <w:t>=</w:t>
      </w:r>
      <w:r>
        <w:rPr>
          <w:rStyle w:val="169"/>
        </w:rPr>
        <w:t>0.5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plt.xticks([i </w:t>
      </w:r>
      <w:r>
        <w:rPr>
          <w:rStyle w:val="185"/>
        </w:rPr>
        <w:t>+</w:t>
      </w:r>
      <w:r>
        <w:rPr>
          <w:rStyle w:val="195"/>
        </w:rPr>
        <w:t xml:space="preserve"> </w:t>
      </w:r>
      <w:r>
        <w:rPr>
          <w:rStyle w:val="169"/>
        </w:rPr>
        <w:t>0.25</w:t>
      </w:r>
      <w:r>
        <w:rPr>
          <w:rStyle w:val="195"/>
        </w:rPr>
        <w:t xml:space="preserve"> </w:t>
      </w:r>
      <w:r>
        <w:rPr>
          <w:rStyle w:val="184"/>
        </w:rPr>
        <w:t>for</w:t>
      </w:r>
      <w:r>
        <w:rPr>
          <w:rStyle w:val="195"/>
        </w:rPr>
        <w:t xml:space="preserve"> i </w:t>
      </w:r>
      <w:r>
        <w:rPr>
          <w:rStyle w:val="165"/>
        </w:rPr>
        <w:t>in</w:t>
      </w:r>
      <w:r>
        <w:rPr>
          <w:rStyle w:val="195"/>
        </w:rPr>
        <w:t xml:space="preserve"> index], name_list, fontproperties</w:t>
      </w:r>
      <w:r>
        <w:rPr>
          <w:rStyle w:val="185"/>
        </w:rPr>
        <w:t>=</w:t>
      </w:r>
      <w:r>
        <w:rPr>
          <w:rStyle w:val="195"/>
        </w:rPr>
        <w:t>font, fontsize</w:t>
      </w:r>
      <w:r>
        <w:rPr>
          <w:rStyle w:val="185"/>
        </w:rPr>
        <w:t>=</w:t>
      </w:r>
      <w:r>
        <w:rPr>
          <w:rStyle w:val="167"/>
        </w:rPr>
        <w:t>8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plt.ylim(ymax</w:t>
      </w:r>
      <w:r>
        <w:rPr>
          <w:rStyle w:val="185"/>
        </w:rPr>
        <w:t>=</w:t>
      </w:r>
      <w:r>
        <w:rPr>
          <w:rStyle w:val="186"/>
        </w:rPr>
        <w:t>max</w:t>
      </w:r>
      <w:r>
        <w:rPr>
          <w:rStyle w:val="195"/>
        </w:rPr>
        <w:t xml:space="preserve">(num_list) </w:t>
      </w:r>
      <w:r>
        <w:rPr>
          <w:rStyle w:val="185"/>
        </w:rPr>
        <w:t>*</w:t>
      </w:r>
      <w:r>
        <w:rPr>
          <w:rStyle w:val="195"/>
        </w:rPr>
        <w:t xml:space="preserve"> </w:t>
      </w:r>
      <w:r>
        <w:rPr>
          <w:rStyle w:val="169"/>
        </w:rPr>
        <w:t>1.1</w:t>
      </w:r>
      <w:r>
        <w:rPr>
          <w:rStyle w:val="195"/>
        </w:rPr>
        <w:t>, ymin</w:t>
      </w:r>
      <w:r>
        <w:rPr>
          <w:rStyle w:val="185"/>
        </w:rPr>
        <w:t>=</w:t>
      </w:r>
      <w:r>
        <w:rPr>
          <w:rStyle w:val="167"/>
        </w:rPr>
        <w:t>0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plt.xlabel(</w:t>
      </w:r>
      <w:r>
        <w:rPr>
          <w:rStyle w:val="173"/>
        </w:rPr>
        <w:t>"城市"</w:t>
      </w:r>
      <w:r>
        <w:rPr>
          <w:rStyle w:val="195"/>
        </w:rPr>
        <w:t>, fontproperties</w:t>
      </w:r>
      <w:r>
        <w:rPr>
          <w:rStyle w:val="185"/>
        </w:rPr>
        <w:t>=</w:t>
      </w:r>
      <w:r>
        <w:rPr>
          <w:rStyle w:val="195"/>
        </w:rPr>
        <w:t>font)</w:t>
      </w:r>
      <w:r>
        <w:br w:type="textWrapping"/>
      </w:r>
      <w:r>
        <w:rPr>
          <w:rStyle w:val="195"/>
        </w:rPr>
        <w:t xml:space="preserve">    plt.ylabel(</w:t>
      </w:r>
      <w:r>
        <w:rPr>
          <w:rStyle w:val="173"/>
        </w:rPr>
        <w:t>"雨量(mm)"</w:t>
      </w:r>
      <w:r>
        <w:rPr>
          <w:rStyle w:val="195"/>
        </w:rPr>
        <w:t>, fontproperties</w:t>
      </w:r>
      <w:r>
        <w:rPr>
          <w:rStyle w:val="185"/>
        </w:rPr>
        <w:t>=</w:t>
      </w:r>
      <w:r>
        <w:rPr>
          <w:rStyle w:val="195"/>
        </w:rPr>
        <w:t>font)</w:t>
      </w:r>
      <w:r>
        <w:br w:type="textWrapping"/>
      </w:r>
      <w:r>
        <w:rPr>
          <w:rStyle w:val="195"/>
        </w:rPr>
        <w:t xml:space="preserve">    plt.title(</w:t>
      </w:r>
      <w:r>
        <w:rPr>
          <w:rStyle w:val="173"/>
        </w:rPr>
        <w:t>"过去24小时累计降雨量全国前20名"</w:t>
      </w:r>
      <w:r>
        <w:rPr>
          <w:rStyle w:val="195"/>
        </w:rPr>
        <w:t>, fontproperties</w:t>
      </w:r>
      <w:r>
        <w:rPr>
          <w:rStyle w:val="185"/>
        </w:rPr>
        <w:t>=</w:t>
      </w:r>
      <w:r>
        <w:rPr>
          <w:rStyle w:val="195"/>
        </w:rPr>
        <w:t>font)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84"/>
        </w:rPr>
        <w:t>for</w:t>
      </w:r>
      <w:r>
        <w:rPr>
          <w:rStyle w:val="195"/>
        </w:rPr>
        <w:t xml:space="preserve"> rect </w:t>
      </w:r>
      <w:r>
        <w:rPr>
          <w:rStyle w:val="165"/>
        </w:rPr>
        <w:t>in</w:t>
      </w:r>
      <w:r>
        <w:rPr>
          <w:rStyle w:val="195"/>
        </w:rPr>
        <w:t xml:space="preserve"> rects:</w:t>
      </w:r>
      <w:r>
        <w:br w:type="textWrapping"/>
      </w:r>
      <w:r>
        <w:rPr>
          <w:rStyle w:val="195"/>
        </w:rPr>
        <w:t xml:space="preserve">        height </w:t>
      </w:r>
      <w:r>
        <w:rPr>
          <w:rStyle w:val="185"/>
        </w:rPr>
        <w:t>=</w:t>
      </w:r>
      <w:r>
        <w:rPr>
          <w:rStyle w:val="195"/>
        </w:rPr>
        <w:t xml:space="preserve"> rect.get_height()</w:t>
      </w:r>
      <w:r>
        <w:br w:type="textWrapping"/>
      </w:r>
      <w:r>
        <w:rPr>
          <w:rStyle w:val="195"/>
        </w:rPr>
        <w:t xml:space="preserve">        plt.text(rect.get_x() </w:t>
      </w:r>
      <w:r>
        <w:rPr>
          <w:rStyle w:val="185"/>
        </w:rPr>
        <w:t>+</w:t>
      </w:r>
      <w:r>
        <w:rPr>
          <w:rStyle w:val="195"/>
        </w:rPr>
        <w:t xml:space="preserve"> rect.get_width() </w:t>
      </w:r>
      <w:r>
        <w:rPr>
          <w:rStyle w:val="185"/>
        </w:rPr>
        <w:t>/</w:t>
      </w:r>
      <w:r>
        <w:rPr>
          <w:rStyle w:val="195"/>
        </w:rPr>
        <w:t xml:space="preserve"> </w:t>
      </w:r>
      <w:r>
        <w:rPr>
          <w:rStyle w:val="167"/>
        </w:rPr>
        <w:t>2</w:t>
      </w:r>
      <w:r>
        <w:rPr>
          <w:rStyle w:val="195"/>
        </w:rPr>
        <w:t xml:space="preserve">, height </w:t>
      </w:r>
      <w:r>
        <w:rPr>
          <w:rStyle w:val="185"/>
        </w:rPr>
        <w:t>+</w:t>
      </w:r>
      <w:r>
        <w:rPr>
          <w:rStyle w:val="195"/>
        </w:rPr>
        <w:t xml:space="preserve"> </w:t>
      </w:r>
      <w:r>
        <w:rPr>
          <w:rStyle w:val="186"/>
        </w:rPr>
        <w:t>max</w:t>
      </w:r>
      <w:r>
        <w:rPr>
          <w:rStyle w:val="195"/>
        </w:rPr>
        <w:t xml:space="preserve">(num_list) </w:t>
      </w:r>
      <w:r>
        <w:rPr>
          <w:rStyle w:val="185"/>
        </w:rPr>
        <w:t>*</w:t>
      </w:r>
      <w:r>
        <w:rPr>
          <w:rStyle w:val="195"/>
        </w:rPr>
        <w:t xml:space="preserve"> </w:t>
      </w:r>
      <w:r>
        <w:rPr>
          <w:rStyle w:val="169"/>
        </w:rPr>
        <w:t>0.01</w:t>
      </w:r>
      <w:r>
        <w:rPr>
          <w:rStyle w:val="195"/>
        </w:rPr>
        <w:t xml:space="preserve">, </w:t>
      </w:r>
      <w:r>
        <w:br w:type="textWrapping"/>
      </w:r>
      <w:r>
        <w:rPr>
          <w:rStyle w:val="195"/>
        </w:rPr>
        <w:t xml:space="preserve">                </w:t>
      </w:r>
      <w:r>
        <w:rPr>
          <w:rStyle w:val="186"/>
        </w:rPr>
        <w:t>str</w:t>
      </w:r>
      <w:r>
        <w:rPr>
          <w:rStyle w:val="195"/>
        </w:rPr>
        <w:t>(</w:t>
      </w:r>
      <w:r>
        <w:rPr>
          <w:rStyle w:val="186"/>
        </w:rPr>
        <w:t>round</w:t>
      </w:r>
      <w:r>
        <w:rPr>
          <w:rStyle w:val="195"/>
        </w:rPr>
        <w:t xml:space="preserve">(height, </w:t>
      </w:r>
      <w:r>
        <w:rPr>
          <w:rStyle w:val="167"/>
        </w:rPr>
        <w:t>1</w:t>
      </w:r>
      <w:r>
        <w:rPr>
          <w:rStyle w:val="195"/>
        </w:rPr>
        <w:t>)), ha</w:t>
      </w:r>
      <w:r>
        <w:rPr>
          <w:rStyle w:val="185"/>
        </w:rPr>
        <w:t>=</w:t>
      </w:r>
      <w:r>
        <w:rPr>
          <w:rStyle w:val="173"/>
        </w:rPr>
        <w:t>"center"</w:t>
      </w:r>
      <w:r>
        <w:rPr>
          <w:rStyle w:val="195"/>
        </w:rPr>
        <w:t>, va</w:t>
      </w:r>
      <w:r>
        <w:rPr>
          <w:rStyle w:val="185"/>
        </w:rPr>
        <w:t>=</w:t>
      </w:r>
      <w:r>
        <w:rPr>
          <w:rStyle w:val="173"/>
        </w:rPr>
        <w:t>"bottom"</w:t>
      </w:r>
      <w:r>
        <w:rPr>
          <w:rStyle w:val="195"/>
        </w:rPr>
        <w:t>, fontsize</w:t>
      </w:r>
      <w:r>
        <w:rPr>
          <w:rStyle w:val="185"/>
        </w:rPr>
        <w:t>=</w:t>
      </w:r>
      <w:r>
        <w:rPr>
          <w:rStyle w:val="167"/>
        </w:rPr>
        <w:t>8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plt.tight_layout()</w:t>
      </w:r>
      <w:r>
        <w:br w:type="textWrapping"/>
      </w:r>
      <w:r>
        <w:rPr>
          <w:rStyle w:val="195"/>
        </w:rPr>
        <w:t xml:space="preserve">    plt.savefig(</w:t>
      </w:r>
      <w:r>
        <w:rPr>
          <w:rStyle w:val="173"/>
        </w:rPr>
        <w:t>'rainfall_chart.png'</w:t>
      </w:r>
      <w:r>
        <w:rPr>
          <w:rStyle w:val="195"/>
        </w:rPr>
        <w:t>, dpi</w:t>
      </w:r>
      <w:r>
        <w:rPr>
          <w:rStyle w:val="185"/>
        </w:rPr>
        <w:t>=</w:t>
      </w:r>
      <w:r>
        <w:rPr>
          <w:rStyle w:val="167"/>
        </w:rPr>
        <w:t>300</w:t>
      </w:r>
      <w:r>
        <w:rPr>
          <w:rStyle w:val="195"/>
        </w:rPr>
        <w:t>, bbox_inches</w:t>
      </w:r>
      <w:r>
        <w:rPr>
          <w:rStyle w:val="185"/>
        </w:rPr>
        <w:t>=</w:t>
      </w:r>
      <w:r>
        <w:rPr>
          <w:rStyle w:val="173"/>
        </w:rPr>
        <w:t>'tight'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plt.show()</w:t>
      </w:r>
      <w:r>
        <w:br w:type="textWrapping"/>
      </w:r>
      <w:r>
        <w:rPr>
          <w:rStyle w:val="195"/>
        </w:rPr>
        <w:t xml:space="preserve">    </w:t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3"/>
        </w:rPr>
        <w:t>"累积降雨量图表已保存为 rainfall_chart.png"</w:t>
      </w:r>
      <w:r>
        <w:rPr>
          <w:rStyle w:val="195"/>
        </w:rPr>
        <w:t>)</w:t>
      </w:r>
    </w:p>
    <w:bookmarkEnd w:id="9"/>
    <w:bookmarkEnd w:id="18"/>
    <w:bookmarkEnd w:id="20"/>
    <w:p w14:paraId="5814C323">
      <w:pPr>
        <w:pStyle w:val="4"/>
      </w:pPr>
      <w:bookmarkStart w:id="21" w:name="实验结果与分析"/>
      <w:r>
        <w:drawing>
          <wp:inline distT="0" distB="0" distL="114300" distR="114300">
            <wp:extent cx="5481955" cy="5120640"/>
            <wp:effectExtent l="0" t="0" r="444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4. </w:t>
      </w:r>
      <w:r>
        <w:rPr>
          <w:rFonts w:hint="eastAsia"/>
        </w:rPr>
        <w:t>实验结果与分析</w:t>
      </w:r>
    </w:p>
    <w:p w14:paraId="36BF575B">
      <w:pPr>
        <w:pStyle w:val="5"/>
      </w:pPr>
      <w:bookmarkStart w:id="22" w:name="数据概览"/>
      <w:r>
        <w:t xml:space="preserve">4.1 </w:t>
      </w:r>
      <w:r>
        <w:rPr>
          <w:rFonts w:hint="eastAsia"/>
        </w:rPr>
        <w:t>数据概览</w:t>
      </w:r>
    </w:p>
    <w:p w14:paraId="5DEA2E4F">
      <w:r>
        <w:rPr>
          <w:rFonts w:hint="eastAsia"/>
          <w:b/>
          <w:bCs/>
        </w:rPr>
        <w:t>数据基本信息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总记录数</w:t>
      </w:r>
      <w:r>
        <w:rPr>
          <w:rFonts w:hint="eastAsia"/>
        </w:rPr>
        <w:t>：57888条</w:t>
      </w:r>
      <w:r>
        <w:t xml:space="preserve"> - </w:t>
      </w:r>
      <w:r>
        <w:rPr>
          <w:rFonts w:hint="eastAsia"/>
          <w:b/>
          <w:bCs/>
        </w:rPr>
        <w:t>城市数量</w:t>
      </w:r>
      <w:r>
        <w:rPr>
          <w:rFonts w:hint="eastAsia"/>
        </w:rPr>
        <w:t>：2406个</w:t>
      </w:r>
      <w:r>
        <w:t xml:space="preserve"> - </w:t>
      </w:r>
      <w:r>
        <w:rPr>
          <w:rFonts w:hint="eastAsia"/>
          <w:b/>
          <w:bCs/>
        </w:rPr>
        <w:t>省份数量</w:t>
      </w:r>
      <w:r>
        <w:rPr>
          <w:rFonts w:hint="eastAsia"/>
        </w:rPr>
        <w:t>：61个</w:t>
      </w:r>
      <w:r>
        <w:t xml:space="preserve"> - </w:t>
      </w:r>
      <w:r>
        <w:rPr>
          <w:rFonts w:hint="eastAsia"/>
          <w:b/>
          <w:bCs/>
        </w:rPr>
        <w:t>时间范围</w:t>
      </w:r>
      <w:r>
        <w:rPr>
          <w:rFonts w:hint="eastAsia"/>
        </w:rPr>
        <w:t>：2019-05-26</w:t>
      </w:r>
      <w:r>
        <w:t xml:space="preserve"> 14:00 </w:t>
      </w:r>
      <w:r>
        <w:rPr>
          <w:rFonts w:hint="eastAsia"/>
        </w:rPr>
        <w:t>到</w:t>
      </w:r>
      <w:r>
        <w:t xml:space="preserve"> 2019-05-28 20:00 - </w:t>
      </w:r>
      <w:r>
        <w:rPr>
          <w:rFonts w:hint="eastAsia"/>
          <w:b/>
          <w:bCs/>
        </w:rPr>
        <w:t>数据完整性</w:t>
      </w:r>
      <w:r>
        <w:rPr>
          <w:rFonts w:hint="eastAsia"/>
        </w:rPr>
        <w:t>：良好，主要字段缺失率低于1%</w:t>
      </w:r>
    </w:p>
    <w:p w14:paraId="4F5BD42C">
      <w:pPr>
        <w:pStyle w:val="19"/>
      </w:pPr>
      <w:r>
        <w:rPr>
          <w:rFonts w:hint="eastAsia"/>
          <w:b/>
          <w:bCs/>
        </w:rPr>
        <w:t>数据质量评估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数据格式规范，字段定义清晰</w:t>
      </w:r>
      <w:r>
        <w:t xml:space="preserve"> - </w:t>
      </w:r>
      <w:r>
        <w:rPr>
          <w:rFonts w:hint="eastAsia"/>
        </w:rPr>
        <w:t>无明显缺失值和极端异常值</w:t>
      </w:r>
      <w:r>
        <w:t xml:space="preserve"> - </w:t>
      </w:r>
      <w:r>
        <w:rPr>
          <w:rFonts w:hint="eastAsia"/>
        </w:rPr>
        <w:t>时间跨度合理，覆盖了完整的24小时观测周期</w:t>
      </w:r>
    </w:p>
    <w:bookmarkEnd w:id="22"/>
    <w:p w14:paraId="1258861C">
      <w:pPr>
        <w:pStyle w:val="5"/>
      </w:pPr>
      <w:bookmarkStart w:id="23" w:name="任务124小时累积雨量结果"/>
      <w:r>
        <w:t xml:space="preserve">4.2 </w:t>
      </w:r>
      <w:r>
        <w:rPr>
          <w:rFonts w:hint="eastAsia"/>
        </w:rPr>
        <w:t>任务1：24小时累积雨量结果</w:t>
      </w:r>
    </w:p>
    <w:p w14:paraId="5E2A213E">
      <w:r>
        <w:rPr>
          <w:rFonts w:hint="eastAsia"/>
          <w:b/>
          <w:bCs/>
        </w:rPr>
        <w:t>计算结果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处理城市数量</w:t>
      </w:r>
      <w:r>
        <w:rPr>
          <w:rFonts w:hint="eastAsia"/>
        </w:rPr>
        <w:t>：2456个</w:t>
      </w:r>
      <w:r>
        <w:t xml:space="preserve"> - </w:t>
      </w:r>
      <w:r>
        <w:rPr>
          <w:rFonts w:hint="eastAsia"/>
          <w:b/>
          <w:bCs/>
        </w:rPr>
        <w:t>累积雨量范围</w:t>
      </w:r>
      <w:r>
        <w:rPr>
          <w:rFonts w:hint="eastAsia"/>
        </w:rPr>
        <w:t>：0mm</w:t>
      </w:r>
      <w:r>
        <w:t xml:space="preserve"> - 274.7mm - </w:t>
      </w:r>
      <w:r>
        <w:rPr>
          <w:rFonts w:hint="eastAsia"/>
          <w:b/>
          <w:bCs/>
        </w:rPr>
        <w:t>平均值</w:t>
      </w:r>
      <w:r>
        <w:rPr>
          <w:rFonts w:hint="eastAsia"/>
        </w:rPr>
        <w:t>：约12.5mm</w:t>
      </w:r>
      <w:r>
        <w:t xml:space="preserve"> - </w:t>
      </w:r>
      <w:r>
        <w:rPr>
          <w:rFonts w:hint="eastAsia"/>
          <w:b/>
          <w:bCs/>
        </w:rPr>
        <w:t>中位数</w:t>
      </w:r>
      <w:r>
        <w:rPr>
          <w:rFonts w:hint="eastAsia"/>
        </w:rPr>
        <w:t>：约2.1mm</w:t>
      </w:r>
    </w:p>
    <w:p w14:paraId="1681A9AE">
      <w:pPr>
        <w:pStyle w:val="19"/>
      </w:pPr>
      <w:r>
        <w:rPr>
          <w:rFonts w:hint="eastAsia"/>
          <w:b/>
          <w:bCs/>
        </w:rPr>
        <w:t>前20名累积降雨量城市</w:t>
      </w:r>
      <w:r>
        <w:rPr>
          <w:rFonts w:hint="eastAsia"/>
        </w:rPr>
        <w:t>：</w:t>
      </w:r>
      <w:r>
        <w:t xml:space="preserve"> | </w:t>
      </w:r>
      <w:r>
        <w:rPr>
          <w:rFonts w:hint="eastAsia"/>
        </w:rPr>
        <w:t>排名</w:t>
      </w:r>
      <w:r>
        <w:t xml:space="preserve"> | </w:t>
      </w:r>
      <w:r>
        <w:rPr>
          <w:rFonts w:hint="eastAsia"/>
        </w:rPr>
        <w:t>省份</w:t>
      </w:r>
      <w:r>
        <w:t xml:space="preserve"> | </w:t>
      </w:r>
      <w:r>
        <w:rPr>
          <w:rFonts w:hint="eastAsia"/>
        </w:rPr>
        <w:t>城市</w:t>
      </w:r>
      <w:r>
        <w:t xml:space="preserve"> | </w:t>
      </w:r>
      <w:r>
        <w:rPr>
          <w:rFonts w:hint="eastAsia"/>
        </w:rPr>
        <w:t>累积雨量(mm)</w:t>
      </w:r>
      <w:r>
        <w:t xml:space="preserve"> | |——|——|——|————-| | 1 | </w:t>
      </w:r>
      <w:r>
        <w:rPr>
          <w:rFonts w:hint="eastAsia"/>
        </w:rPr>
        <w:t>内蒙古自治区</w:t>
      </w:r>
      <w:r>
        <w:t xml:space="preserve"> | </w:t>
      </w:r>
      <w:r>
        <w:rPr>
          <w:rFonts w:hint="eastAsia"/>
        </w:rPr>
        <w:t>商都</w:t>
      </w:r>
      <w:r>
        <w:t xml:space="preserve"> | 274.7 | | 2 | </w:t>
      </w:r>
      <w:r>
        <w:rPr>
          <w:rFonts w:hint="eastAsia"/>
        </w:rPr>
        <w:t>广西壮族自治区</w:t>
      </w:r>
      <w:r>
        <w:t xml:space="preserve"> | </w:t>
      </w:r>
      <w:r>
        <w:rPr>
          <w:rFonts w:hint="eastAsia"/>
        </w:rPr>
        <w:t>天等</w:t>
      </w:r>
      <w:r>
        <w:t xml:space="preserve"> | 266.2 | | 3 | </w:t>
      </w:r>
      <w:r>
        <w:rPr>
          <w:rFonts w:hint="eastAsia"/>
        </w:rPr>
        <w:t>广西壮族自治区</w:t>
      </w:r>
      <w:r>
        <w:t xml:space="preserve"> | </w:t>
      </w:r>
      <w:r>
        <w:rPr>
          <w:rFonts w:hint="eastAsia"/>
        </w:rPr>
        <w:t>忻城</w:t>
      </w:r>
      <w:r>
        <w:t xml:space="preserve"> | 200.9 | | 4 | </w:t>
      </w:r>
      <w:r>
        <w:rPr>
          <w:rFonts w:hint="eastAsia"/>
        </w:rPr>
        <w:t>福建省</w:t>
      </w:r>
      <w:r>
        <w:t xml:space="preserve"> | </w:t>
      </w:r>
      <w:r>
        <w:rPr>
          <w:rFonts w:hint="eastAsia"/>
        </w:rPr>
        <w:t>建阳</w:t>
      </w:r>
      <w:r>
        <w:t xml:space="preserve"> | 151.7 | | 5 | </w:t>
      </w:r>
      <w:r>
        <w:rPr>
          <w:rFonts w:hint="eastAsia"/>
        </w:rPr>
        <w:t>海南省</w:t>
      </w:r>
      <w:r>
        <w:t xml:space="preserve"> | </w:t>
      </w:r>
      <w:r>
        <w:rPr>
          <w:rFonts w:hint="eastAsia"/>
        </w:rPr>
        <w:t>中沙</w:t>
      </w:r>
      <w:r>
        <w:t xml:space="preserve"> | 118.8 | | 6 | </w:t>
      </w:r>
      <w:r>
        <w:rPr>
          <w:rFonts w:hint="eastAsia"/>
        </w:rPr>
        <w:t>海南省</w:t>
      </w:r>
      <w:r>
        <w:t xml:space="preserve"> | </w:t>
      </w:r>
      <w:r>
        <w:rPr>
          <w:rFonts w:hint="eastAsia"/>
        </w:rPr>
        <w:t>海口</w:t>
      </w:r>
      <w:r>
        <w:t xml:space="preserve"> | 118.8 | | 7 | </w:t>
      </w:r>
      <w:r>
        <w:rPr>
          <w:rFonts w:hint="eastAsia"/>
        </w:rPr>
        <w:t>广西壮族自治区</w:t>
      </w:r>
      <w:r>
        <w:t xml:space="preserve"> | </w:t>
      </w:r>
      <w:r>
        <w:rPr>
          <w:rFonts w:hint="eastAsia"/>
        </w:rPr>
        <w:t>东兴</w:t>
      </w:r>
      <w:r>
        <w:t xml:space="preserve"> | 110.5 | | 8 | </w:t>
      </w:r>
      <w:r>
        <w:rPr>
          <w:rFonts w:hint="eastAsia"/>
        </w:rPr>
        <w:t>广东省</w:t>
      </w:r>
      <w:r>
        <w:t xml:space="preserve"> | </w:t>
      </w:r>
      <w:r>
        <w:rPr>
          <w:rFonts w:hint="eastAsia"/>
        </w:rPr>
        <w:t>龙川</w:t>
      </w:r>
      <w:r>
        <w:t xml:space="preserve"> | 107.9 | | 9 | </w:t>
      </w:r>
      <w:r>
        <w:rPr>
          <w:rFonts w:hint="eastAsia"/>
        </w:rPr>
        <w:t>广西壮族自治区</w:t>
      </w:r>
      <w:r>
        <w:t xml:space="preserve"> | </w:t>
      </w:r>
      <w:r>
        <w:rPr>
          <w:rFonts w:hint="eastAsia"/>
        </w:rPr>
        <w:t>田东</w:t>
      </w:r>
      <w:r>
        <w:t xml:space="preserve"> | 107.8 | | 10 | </w:t>
      </w:r>
      <w:r>
        <w:rPr>
          <w:rFonts w:hint="eastAsia"/>
        </w:rPr>
        <w:t>广西壮族自治区</w:t>
      </w:r>
      <w:r>
        <w:t xml:space="preserve"> | </w:t>
      </w:r>
      <w:r>
        <w:rPr>
          <w:rFonts w:hint="eastAsia"/>
        </w:rPr>
        <w:t>平果</w:t>
      </w:r>
      <w:r>
        <w:t xml:space="preserve"> | 102.8 | | 11 | </w:t>
      </w:r>
      <w:r>
        <w:rPr>
          <w:rFonts w:hint="eastAsia"/>
        </w:rPr>
        <w:t>广西壮族自治区</w:t>
      </w:r>
      <w:r>
        <w:t xml:space="preserve"> | </w:t>
      </w:r>
      <w:r>
        <w:rPr>
          <w:rFonts w:hint="eastAsia"/>
        </w:rPr>
        <w:t>那坡</w:t>
      </w:r>
      <w:r>
        <w:t xml:space="preserve"> | 101.6 | | 12 | </w:t>
      </w:r>
      <w:r>
        <w:rPr>
          <w:rFonts w:hint="eastAsia"/>
        </w:rPr>
        <w:t>福建省</w:t>
      </w:r>
      <w:r>
        <w:t xml:space="preserve"> | </w:t>
      </w:r>
      <w:r>
        <w:rPr>
          <w:rFonts w:hint="eastAsia"/>
        </w:rPr>
        <w:t>闽清</w:t>
      </w:r>
      <w:r>
        <w:t xml:space="preserve"> | 96.8 | | 13 | </w:t>
      </w:r>
      <w:r>
        <w:rPr>
          <w:rFonts w:hint="eastAsia"/>
        </w:rPr>
        <w:t>海南省</w:t>
      </w:r>
      <w:r>
        <w:t xml:space="preserve"> | </w:t>
      </w:r>
      <w:r>
        <w:rPr>
          <w:rFonts w:hint="eastAsia"/>
        </w:rPr>
        <w:t>乐东</w:t>
      </w:r>
      <w:r>
        <w:t xml:space="preserve"> | 94.3 | | 14 | </w:t>
      </w:r>
      <w:r>
        <w:rPr>
          <w:rFonts w:hint="eastAsia"/>
        </w:rPr>
        <w:t>海南省</w:t>
      </w:r>
      <w:r>
        <w:t xml:space="preserve"> | </w:t>
      </w:r>
      <w:r>
        <w:rPr>
          <w:rFonts w:hint="eastAsia"/>
        </w:rPr>
        <w:t>白沙</w:t>
      </w:r>
      <w:r>
        <w:t xml:space="preserve"> | 93.9 | | 15 | </w:t>
      </w:r>
      <w:r>
        <w:rPr>
          <w:rFonts w:hint="eastAsia"/>
        </w:rPr>
        <w:t>福建省</w:t>
      </w:r>
      <w:r>
        <w:t xml:space="preserve"> | </w:t>
      </w:r>
      <w:r>
        <w:rPr>
          <w:rFonts w:hint="eastAsia"/>
        </w:rPr>
        <w:t>光泽</w:t>
      </w:r>
      <w:r>
        <w:t xml:space="preserve"> | 90.7 | | 16 | </w:t>
      </w:r>
      <w:r>
        <w:rPr>
          <w:rFonts w:hint="eastAsia"/>
        </w:rPr>
        <w:t>广西壮族自治区</w:t>
      </w:r>
      <w:r>
        <w:t xml:space="preserve"> | </w:t>
      </w:r>
      <w:r>
        <w:rPr>
          <w:rFonts w:hint="eastAsia"/>
        </w:rPr>
        <w:t>凭祥</w:t>
      </w:r>
      <w:r>
        <w:t xml:space="preserve"> | 90.3 | | 17 | </w:t>
      </w:r>
      <w:r>
        <w:rPr>
          <w:rFonts w:hint="eastAsia"/>
        </w:rPr>
        <w:t>广西壮族自治区</w:t>
      </w:r>
      <w:r>
        <w:t xml:space="preserve"> | </w:t>
      </w:r>
      <w:r>
        <w:rPr>
          <w:rFonts w:hint="eastAsia"/>
        </w:rPr>
        <w:t>龙州</w:t>
      </w:r>
      <w:r>
        <w:t xml:space="preserve"> | 89.7 | | 18 | </w:t>
      </w:r>
      <w:r>
        <w:rPr>
          <w:rFonts w:hint="eastAsia"/>
        </w:rPr>
        <w:t>广西壮族自治区</w:t>
      </w:r>
      <w:r>
        <w:t xml:space="preserve"> | </w:t>
      </w:r>
      <w:r>
        <w:rPr>
          <w:rFonts w:hint="eastAsia"/>
        </w:rPr>
        <w:t>隆安</w:t>
      </w:r>
      <w:r>
        <w:t xml:space="preserve"> | 88.9 | | 19 | </w:t>
      </w:r>
      <w:r>
        <w:rPr>
          <w:rFonts w:hint="eastAsia"/>
        </w:rPr>
        <w:t>广西壮族自治区</w:t>
      </w:r>
      <w:r>
        <w:t xml:space="preserve"> | </w:t>
      </w:r>
      <w:r>
        <w:rPr>
          <w:rFonts w:hint="eastAsia"/>
        </w:rPr>
        <w:t>宁明</w:t>
      </w:r>
      <w:r>
        <w:t xml:space="preserve"> | 86.9 | | 20 | </w:t>
      </w:r>
      <w:r>
        <w:rPr>
          <w:rFonts w:hint="eastAsia"/>
        </w:rPr>
        <w:t>广西壮族自治区</w:t>
      </w:r>
      <w:r>
        <w:t xml:space="preserve"> | </w:t>
      </w:r>
      <w:r>
        <w:rPr>
          <w:rFonts w:hint="eastAsia"/>
        </w:rPr>
        <w:t>扶绥</w:t>
      </w:r>
      <w:r>
        <w:t xml:space="preserve"> | 85.3 |</w:t>
      </w:r>
    </w:p>
    <w:p w14:paraId="66F23A06">
      <w:pPr>
        <w:pStyle w:val="19"/>
      </w:pPr>
      <w:r>
        <w:rPr>
          <w:rFonts w:hint="eastAsia"/>
          <w:b/>
          <w:bCs/>
        </w:rPr>
        <w:t>结果分析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区域分布特征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广西壮族自治区有多个城市进入累积降雨量前20名，降雨较为集中</w:t>
      </w:r>
      <w:r>
        <w:t xml:space="preserve"> - </w:t>
      </w:r>
      <w:r>
        <w:rPr>
          <w:rFonts w:hint="eastAsia"/>
        </w:rPr>
        <w:t>南方地区（广西、福建、海南）整体降雨量较大</w:t>
      </w:r>
      <w:r>
        <w:t xml:space="preserve"> - </w:t>
      </w:r>
      <w:r>
        <w:rPr>
          <w:rFonts w:hint="eastAsia"/>
        </w:rPr>
        <w:t>内蒙古自治区的商都出现极端降雨，达到274.7mm</w:t>
      </w:r>
    </w:p>
    <w:p w14:paraId="726C6A8F">
      <w:pPr>
        <w:numPr>
          <w:ilvl w:val="0"/>
          <w:numId w:val="16"/>
        </w:numPr>
      </w:pPr>
      <w:r>
        <w:rPr>
          <w:rFonts w:hint="eastAsia"/>
          <w:b/>
          <w:bCs/>
        </w:rPr>
        <w:t>降雨强度分析</w:t>
      </w:r>
      <w:r>
        <w:rPr>
          <w:rFonts w:hint="eastAsia"/>
        </w:rPr>
        <w:t>：</w:t>
      </w:r>
    </w:p>
    <w:p w14:paraId="1C7B8DEE">
      <w:pPr>
        <w:numPr>
          <w:ilvl w:val="1"/>
          <w:numId w:val="7"/>
        </w:numPr>
      </w:pPr>
      <w:r>
        <w:rPr>
          <w:rFonts w:hint="eastAsia"/>
        </w:rPr>
        <w:t>前10名城市的累积降雨量均超过100mm，属于大暴雨级别</w:t>
      </w:r>
    </w:p>
    <w:p w14:paraId="3D4DF7A9">
      <w:pPr>
        <w:numPr>
          <w:ilvl w:val="1"/>
          <w:numId w:val="7"/>
        </w:numPr>
      </w:pPr>
      <w:r>
        <w:rPr>
          <w:rFonts w:hint="eastAsia"/>
        </w:rPr>
        <w:t>排名前3的城市降雨量均超过200mm，属于特大暴雨级别</w:t>
      </w:r>
    </w:p>
    <w:p w14:paraId="3CDF414A">
      <w:pPr>
        <w:numPr>
          <w:ilvl w:val="1"/>
          <w:numId w:val="7"/>
        </w:numPr>
      </w:pPr>
      <w:r>
        <w:rPr>
          <w:rFonts w:hint="eastAsia"/>
        </w:rPr>
        <w:t>大部分城市的累积降雨量在0-50mm之间，属于正常降雨范围</w:t>
      </w:r>
    </w:p>
    <w:p w14:paraId="27EA219A">
      <w:pPr>
        <w:pStyle w:val="19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1320" cy="4091305"/>
            <wp:effectExtent l="0" t="0" r="5080" b="10795"/>
            <wp:docPr id="21" name="图片 21" descr="rainfall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rainfall_chart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8B55">
      <w:pPr>
        <w:pStyle w:val="19"/>
      </w:pPr>
      <w:r>
        <w:rPr>
          <w:rFonts w:hint="eastAsia"/>
          <w:b/>
          <w:bCs/>
        </w:rPr>
        <w:t>图表类型</w:t>
      </w:r>
      <w:r>
        <w:rPr>
          <w:rFonts w:hint="eastAsia"/>
        </w:rPr>
        <w:t>：柱状图</w:t>
      </w:r>
      <w:r>
        <w:t xml:space="preserve"> - </w:t>
      </w:r>
      <w:r>
        <w:rPr>
          <w:rFonts w:hint="eastAsia"/>
          <w:b/>
          <w:bCs/>
        </w:rPr>
        <w:t>展示内容</w:t>
      </w:r>
      <w:r>
        <w:rPr>
          <w:rFonts w:hint="eastAsia"/>
        </w:rPr>
        <w:t>：累积降雨量前20名城市</w:t>
      </w:r>
      <w:r>
        <w:t xml:space="preserve"> - </w:t>
      </w:r>
      <w:r>
        <w:rPr>
          <w:rFonts w:hint="eastAsia"/>
          <w:b/>
          <w:bCs/>
        </w:rPr>
        <w:t>图表特点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清晰展示了各城市的累积降雨量对比</w:t>
      </w:r>
      <w:r>
        <w:t xml:space="preserve"> - </w:t>
      </w:r>
      <w:r>
        <w:rPr>
          <w:rFonts w:hint="eastAsia"/>
        </w:rPr>
        <w:t>城市名称采用省份缩写+城市名，简洁易读</w:t>
      </w:r>
      <w:r>
        <w:t xml:space="preserve"> - </w:t>
      </w:r>
      <w:r>
        <w:rPr>
          <w:rFonts w:hint="eastAsia"/>
        </w:rPr>
        <w:t>条形图上方显示具体雨量值，直观明了</w:t>
      </w:r>
      <w:r>
        <w:t xml:space="preserve"> - </w:t>
      </w:r>
      <w:r>
        <w:rPr>
          <w:rFonts w:hint="eastAsia"/>
        </w:rPr>
        <w:t>使用了渐变蓝色系列，美观大方</w:t>
      </w:r>
    </w:p>
    <w:bookmarkEnd w:id="23"/>
    <w:p w14:paraId="5585D7D3">
      <w:pPr>
        <w:pStyle w:val="5"/>
      </w:pPr>
      <w:bookmarkStart w:id="24" w:name="任务2日平均气温结果"/>
      <w:r>
        <w:drawing>
          <wp:inline distT="0" distB="0" distL="114300" distR="114300">
            <wp:extent cx="5481320" cy="1711325"/>
            <wp:effectExtent l="0" t="0" r="508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4.3 </w:t>
      </w:r>
      <w:r>
        <w:rPr>
          <w:rFonts w:hint="eastAsia"/>
        </w:rPr>
        <w:t>任务2：日平均气温结果</w:t>
      </w:r>
    </w:p>
    <w:p w14:paraId="7507BE97">
      <w:r>
        <w:rPr>
          <w:rFonts w:hint="eastAsia"/>
          <w:b/>
          <w:bCs/>
        </w:rPr>
        <w:t>计算结果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有效城市数量</w:t>
      </w:r>
      <w:r>
        <w:rPr>
          <w:rFonts w:hint="eastAsia"/>
        </w:rPr>
        <w:t>：526个（完整4个时次数据）</w:t>
      </w:r>
      <w:r>
        <w:t xml:space="preserve"> - </w:t>
      </w:r>
      <w:r>
        <w:rPr>
          <w:rFonts w:hint="eastAsia"/>
          <w:b/>
          <w:bCs/>
        </w:rPr>
        <w:t>日平均气温范围</w:t>
      </w:r>
      <w:r>
        <w:rPr>
          <w:rFonts w:hint="eastAsia"/>
        </w:rPr>
        <w:t>：5.2°C</w:t>
      </w:r>
      <w:r>
        <w:t xml:space="preserve"> - 33.5°C - </w:t>
      </w:r>
      <w:r>
        <w:rPr>
          <w:rFonts w:hint="eastAsia"/>
          <w:b/>
          <w:bCs/>
        </w:rPr>
        <w:t>平均值</w:t>
      </w:r>
      <w:r>
        <w:rPr>
          <w:rFonts w:hint="eastAsia"/>
        </w:rPr>
        <w:t>：约19.8°C</w:t>
      </w:r>
      <w:r>
        <w:t xml:space="preserve"> - </w:t>
      </w:r>
      <w:r>
        <w:rPr>
          <w:rFonts w:hint="eastAsia"/>
          <w:b/>
          <w:bCs/>
        </w:rPr>
        <w:t>中位数</w:t>
      </w:r>
      <w:r>
        <w:rPr>
          <w:rFonts w:hint="eastAsia"/>
        </w:rPr>
        <w:t>：约20.3°C</w:t>
      </w:r>
    </w:p>
    <w:p w14:paraId="64AF13B1">
      <w:pPr>
        <w:pStyle w:val="19"/>
      </w:pPr>
      <w:r>
        <w:rPr>
          <w:rFonts w:hint="eastAsia"/>
          <w:b/>
          <w:bCs/>
        </w:rPr>
        <w:t>前10名最低日平均气温城市</w:t>
      </w:r>
      <w:r>
        <w:rPr>
          <w:rFonts w:hint="eastAsia"/>
        </w:rPr>
        <w:t>：</w:t>
      </w:r>
      <w:r>
        <w:t xml:space="preserve"> | </w:t>
      </w:r>
      <w:r>
        <w:rPr>
          <w:rFonts w:hint="eastAsia"/>
        </w:rPr>
        <w:t>排名</w:t>
      </w:r>
      <w:r>
        <w:t xml:space="preserve"> | </w:t>
      </w:r>
      <w:r>
        <w:rPr>
          <w:rFonts w:hint="eastAsia"/>
        </w:rPr>
        <w:t>省份</w:t>
      </w:r>
      <w:r>
        <w:t xml:space="preserve"> | </w:t>
      </w:r>
      <w:r>
        <w:rPr>
          <w:rFonts w:hint="eastAsia"/>
        </w:rPr>
        <w:t>城市</w:t>
      </w:r>
      <w:r>
        <w:t xml:space="preserve"> | </w:t>
      </w:r>
      <w:r>
        <w:rPr>
          <w:rFonts w:hint="eastAsia"/>
        </w:rPr>
        <w:t>日期</w:t>
      </w:r>
      <w:r>
        <w:t xml:space="preserve"> | </w:t>
      </w:r>
      <w:r>
        <w:rPr>
          <w:rFonts w:hint="eastAsia"/>
        </w:rPr>
        <w:t>平均气温(°C)</w:t>
      </w:r>
      <w:r>
        <w:t xml:space="preserve"> | |——|——|——|——|————-| | 1 | </w:t>
      </w:r>
      <w:r>
        <w:rPr>
          <w:rFonts w:hint="eastAsia"/>
        </w:rPr>
        <w:t>青海省</w:t>
      </w:r>
      <w:r>
        <w:t xml:space="preserve"> | </w:t>
      </w:r>
      <w:r>
        <w:rPr>
          <w:rFonts w:hint="eastAsia"/>
        </w:rPr>
        <w:t>泽库</w:t>
      </w:r>
      <w:r>
        <w:t xml:space="preserve"> | 2019-05-28 | 5.2 | | 2 | </w:t>
      </w:r>
      <w:r>
        <w:rPr>
          <w:rFonts w:hint="eastAsia"/>
        </w:rPr>
        <w:t>四川省</w:t>
      </w:r>
      <w:r>
        <w:t xml:space="preserve"> | </w:t>
      </w:r>
      <w:r>
        <w:rPr>
          <w:rFonts w:hint="eastAsia"/>
        </w:rPr>
        <w:t>峨眉山</w:t>
      </w:r>
      <w:r>
        <w:t xml:space="preserve"> | 2019-05-28 | 5.8 | | 3 | </w:t>
      </w:r>
      <w:r>
        <w:rPr>
          <w:rFonts w:hint="eastAsia"/>
        </w:rPr>
        <w:t>西藏自治区</w:t>
      </w:r>
      <w:r>
        <w:t xml:space="preserve"> | </w:t>
      </w:r>
      <w:r>
        <w:rPr>
          <w:rFonts w:hint="eastAsia"/>
        </w:rPr>
        <w:t>普兰</w:t>
      </w:r>
      <w:r>
        <w:t xml:space="preserve"> | 2019-05-28 | 6.6 | | 4 | </w:t>
      </w:r>
      <w:r>
        <w:rPr>
          <w:rFonts w:hint="eastAsia"/>
        </w:rPr>
        <w:t>青海省</w:t>
      </w:r>
      <w:r>
        <w:t xml:space="preserve"> | </w:t>
      </w:r>
      <w:r>
        <w:rPr>
          <w:rFonts w:hint="eastAsia"/>
        </w:rPr>
        <w:t>河南</w:t>
      </w:r>
      <w:r>
        <w:t xml:space="preserve"> | 2019-05-28 | 6.6 | | 5 | </w:t>
      </w:r>
      <w:r>
        <w:rPr>
          <w:rFonts w:hint="eastAsia"/>
        </w:rPr>
        <w:t>青海省</w:t>
      </w:r>
      <w:r>
        <w:t xml:space="preserve"> | </w:t>
      </w:r>
      <w:r>
        <w:rPr>
          <w:rFonts w:hint="eastAsia"/>
        </w:rPr>
        <w:t>杂多</w:t>
      </w:r>
      <w:r>
        <w:t xml:space="preserve"> | 2019-05-28 | 6.8 | | 6 | </w:t>
      </w:r>
      <w:r>
        <w:rPr>
          <w:rFonts w:hint="eastAsia"/>
        </w:rPr>
        <w:t>青海省</w:t>
      </w:r>
      <w:r>
        <w:t xml:space="preserve"> | </w:t>
      </w:r>
      <w:r>
        <w:rPr>
          <w:rFonts w:hint="eastAsia"/>
        </w:rPr>
        <w:t>天峻</w:t>
      </w:r>
      <w:r>
        <w:t xml:space="preserve"> | 2019-05-28 | 7.7 | | 7 | </w:t>
      </w:r>
      <w:r>
        <w:rPr>
          <w:rFonts w:hint="eastAsia"/>
        </w:rPr>
        <w:t>青海省</w:t>
      </w:r>
      <w:r>
        <w:t xml:space="preserve"> | </w:t>
      </w:r>
      <w:r>
        <w:rPr>
          <w:rFonts w:hint="eastAsia"/>
        </w:rPr>
        <w:t>玛沁</w:t>
      </w:r>
      <w:r>
        <w:t xml:space="preserve"> | 2019-05-28 | 7.9 | | 8 | </w:t>
      </w:r>
      <w:r>
        <w:rPr>
          <w:rFonts w:hint="eastAsia"/>
        </w:rPr>
        <w:t>青海省</w:t>
      </w:r>
      <w:r>
        <w:t xml:space="preserve"> | </w:t>
      </w:r>
      <w:r>
        <w:rPr>
          <w:rFonts w:hint="eastAsia"/>
        </w:rPr>
        <w:t>刚察</w:t>
      </w:r>
      <w:r>
        <w:t xml:space="preserve"> | 2019-05-28 | 7.9 | | 9 | </w:t>
      </w:r>
      <w:r>
        <w:rPr>
          <w:rFonts w:hint="eastAsia"/>
        </w:rPr>
        <w:t>甘肃省</w:t>
      </w:r>
      <w:r>
        <w:t xml:space="preserve"> | </w:t>
      </w:r>
      <w:r>
        <w:rPr>
          <w:rFonts w:hint="eastAsia"/>
        </w:rPr>
        <w:t>正宁</w:t>
      </w:r>
      <w:r>
        <w:t xml:space="preserve"> | 2019-05-28 | 8.2 | | 10 | </w:t>
      </w:r>
      <w:r>
        <w:rPr>
          <w:rFonts w:hint="eastAsia"/>
        </w:rPr>
        <w:t>青海省</w:t>
      </w:r>
      <w:r>
        <w:t xml:space="preserve"> | </w:t>
      </w:r>
      <w:r>
        <w:rPr>
          <w:rFonts w:hint="eastAsia"/>
        </w:rPr>
        <w:t>玉树</w:t>
      </w:r>
      <w:r>
        <w:t xml:space="preserve"> | 2019-05-28 | 8.2 |</w:t>
      </w:r>
    </w:p>
    <w:p w14:paraId="778CCF16">
      <w:pPr>
        <w:pStyle w:val="19"/>
      </w:pPr>
      <w:r>
        <w:rPr>
          <w:rFonts w:hint="eastAsia"/>
          <w:b/>
          <w:bCs/>
        </w:rPr>
        <w:t>结果分析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区域分布特征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青海省有7个城市进入最低气温前10名，气候寒冷</w:t>
      </w:r>
      <w:r>
        <w:t xml:space="preserve"> - </w:t>
      </w:r>
      <w:r>
        <w:rPr>
          <w:rFonts w:hint="eastAsia"/>
        </w:rPr>
        <w:t>高海拔地区（青海、西藏、四川峨眉山）气温明显低于其他地区</w:t>
      </w:r>
      <w:r>
        <w:t xml:space="preserve"> - </w:t>
      </w:r>
      <w:r>
        <w:rPr>
          <w:rFonts w:hint="eastAsia"/>
        </w:rPr>
        <w:t>甘肃省也有城市进入前10名，气候较为凉爽</w:t>
      </w:r>
    </w:p>
    <w:p w14:paraId="27EA9EF7">
      <w:pPr>
        <w:numPr>
          <w:ilvl w:val="0"/>
          <w:numId w:val="17"/>
        </w:numPr>
      </w:pPr>
      <w:r>
        <w:rPr>
          <w:rFonts w:hint="eastAsia"/>
          <w:b/>
          <w:bCs/>
        </w:rPr>
        <w:t>气温梯度分析</w:t>
      </w:r>
      <w:r>
        <w:rPr>
          <w:rFonts w:hint="eastAsia"/>
        </w:rPr>
        <w:t>：</w:t>
      </w:r>
    </w:p>
    <w:p w14:paraId="721019E5">
      <w:pPr>
        <w:numPr>
          <w:ilvl w:val="1"/>
          <w:numId w:val="7"/>
        </w:numPr>
      </w:pPr>
      <w:r>
        <w:rPr>
          <w:rFonts w:hint="eastAsia"/>
        </w:rPr>
        <w:t>最低气温与最高气温相差约28.3°C，温差较大</w:t>
      </w:r>
    </w:p>
    <w:p w14:paraId="5662B008">
      <w:pPr>
        <w:numPr>
          <w:ilvl w:val="1"/>
          <w:numId w:val="7"/>
        </w:numPr>
      </w:pPr>
      <w:r>
        <w:rPr>
          <w:rFonts w:hint="eastAsia"/>
        </w:rPr>
        <w:t>最低气温城市均在5-10°C之间，属于低温天气</w:t>
      </w:r>
    </w:p>
    <w:p w14:paraId="72AA0FE6">
      <w:pPr>
        <w:numPr>
          <w:ilvl w:val="1"/>
          <w:numId w:val="7"/>
        </w:numPr>
      </w:pPr>
      <w:r>
        <w:rPr>
          <w:rFonts w:hint="eastAsia"/>
        </w:rPr>
        <w:t>大部分城市的日平均气温在15-25°C之间，气候宜人</w:t>
      </w:r>
    </w:p>
    <w:p w14:paraId="6FDD78BE">
      <w:pPr>
        <w:numPr>
          <w:ilvl w:val="0"/>
          <w:numId w:val="7"/>
        </w:numPr>
      </w:pPr>
      <w:r>
        <w:rPr>
          <w:rFonts w:hint="eastAsia"/>
          <w:b/>
          <w:bCs/>
        </w:rPr>
        <w:t>气象观测规范执行情况</w:t>
      </w:r>
      <w:r>
        <w:rPr>
          <w:rFonts w:hint="eastAsia"/>
        </w:rPr>
        <w:t>：</w:t>
      </w:r>
    </w:p>
    <w:p w14:paraId="40E8AC1E">
      <w:pPr>
        <w:numPr>
          <w:ilvl w:val="1"/>
          <w:numId w:val="7"/>
        </w:numPr>
      </w:pPr>
      <w:r>
        <w:rPr>
          <w:rFonts w:hint="eastAsia"/>
        </w:rPr>
        <w:t>严格按照02、08、14、20时四个时次计算日平均气温</w:t>
      </w:r>
    </w:p>
    <w:p w14:paraId="46E776A0">
      <w:pPr>
        <w:numPr>
          <w:ilvl w:val="1"/>
          <w:numId w:val="7"/>
        </w:numPr>
      </w:pPr>
      <w:r>
        <w:rPr>
          <w:rFonts w:hint="eastAsia"/>
        </w:rPr>
        <w:t>仅保留了有效时次为4的数据，确保结果准确性</w:t>
      </w:r>
    </w:p>
    <w:p w14:paraId="13610931">
      <w:pPr>
        <w:numPr>
          <w:ilvl w:val="1"/>
          <w:numId w:val="7"/>
        </w:numPr>
      </w:pPr>
      <w:r>
        <w:rPr>
          <w:rFonts w:hint="eastAsia"/>
        </w:rPr>
        <w:t>计算结果符合《地面气象服务观测规范》要求</w:t>
      </w:r>
    </w:p>
    <w:p w14:paraId="0AAA6A94">
      <w:pPr>
        <w:pStyle w:val="19"/>
        <w:rPr>
          <w:rFonts w:hint="eastAsia" w:eastAsia="宋体"/>
          <w:lang w:eastAsia="zh-CN"/>
        </w:rPr>
      </w:pPr>
      <w:r>
        <w:rPr>
          <w:rFonts w:hint="eastAsia"/>
          <w:b/>
          <w:bCs/>
        </w:rPr>
        <w:t>可视化结果</w:t>
      </w:r>
      <w:r>
        <w:rPr>
          <w:rFonts w:hint="eastAsia"/>
        </w:rPr>
        <w:t>：</w:t>
      </w:r>
      <w:bookmarkStart w:id="32" w:name="_GoBack"/>
      <w:bookmarkEnd w:id="32"/>
      <w:r>
        <w:rPr>
          <w:rFonts w:hint="eastAsia" w:eastAsia="宋体"/>
          <w:lang w:eastAsia="zh-CN"/>
        </w:rPr>
        <w:drawing>
          <wp:inline distT="0" distB="0" distL="114300" distR="114300">
            <wp:extent cx="5484495" cy="4094480"/>
            <wp:effectExtent l="0" t="0" r="1905" b="7620"/>
            <wp:docPr id="22" name="图片 22" descr="temperature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emperature_chart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3751">
      <w:pPr>
        <w:pStyle w:val="19"/>
      </w:pPr>
    </w:p>
    <w:p w14:paraId="6F5A3E9F">
      <w:pPr>
        <w:pStyle w:val="19"/>
      </w:pPr>
      <w:r>
        <w:rPr>
          <w:rFonts w:hint="eastAsia"/>
          <w:b/>
          <w:bCs/>
        </w:rPr>
        <w:t>图表类型</w:t>
      </w:r>
      <w:r>
        <w:rPr>
          <w:rFonts w:hint="eastAsia"/>
        </w:rPr>
        <w:t>：柱状图</w:t>
      </w:r>
      <w:r>
        <w:t xml:space="preserve"> - </w:t>
      </w:r>
      <w:r>
        <w:rPr>
          <w:rFonts w:hint="eastAsia"/>
          <w:b/>
          <w:bCs/>
        </w:rPr>
        <w:t>展示内容</w:t>
      </w:r>
      <w:r>
        <w:rPr>
          <w:rFonts w:hint="eastAsia"/>
        </w:rPr>
        <w:t>：日平均气温最低前10名城市</w:t>
      </w:r>
      <w:r>
        <w:t xml:space="preserve"> - </w:t>
      </w:r>
      <w:r>
        <w:rPr>
          <w:rFonts w:hint="eastAsia"/>
          <w:b/>
          <w:bCs/>
        </w:rPr>
        <w:t>图表特点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清晰展示了各城市的日平均气温对比</w:t>
      </w:r>
      <w:r>
        <w:t xml:space="preserve"> - </w:t>
      </w:r>
      <w:r>
        <w:rPr>
          <w:rFonts w:hint="eastAsia"/>
        </w:rPr>
        <w:t>城市名称采用省份缩写+城市名，简洁易读</w:t>
      </w:r>
      <w:r>
        <w:t xml:space="preserve"> - </w:t>
      </w:r>
      <w:r>
        <w:rPr>
          <w:rFonts w:hint="eastAsia"/>
        </w:rPr>
        <w:t>条形图上方显示具体气温值，直观明了</w:t>
      </w:r>
      <w:r>
        <w:t xml:space="preserve"> - </w:t>
      </w:r>
      <w:r>
        <w:rPr>
          <w:rFonts w:hint="eastAsia"/>
        </w:rPr>
        <w:t>使用了渐变橙色系列，美观大方</w:t>
      </w:r>
    </w:p>
    <w:bookmarkEnd w:id="24"/>
    <w:p w14:paraId="534558AB">
      <w:pPr>
        <w:pStyle w:val="5"/>
      </w:pPr>
      <w:bookmarkStart w:id="25" w:name="系统运行统计"/>
      <w:r>
        <w:drawing>
          <wp:inline distT="0" distB="0" distL="114300" distR="114300">
            <wp:extent cx="5483225" cy="2037080"/>
            <wp:effectExtent l="0" t="0" r="3175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4.4 </w:t>
      </w:r>
      <w:r>
        <w:rPr>
          <w:rFonts w:hint="eastAsia"/>
        </w:rPr>
        <w:t>系统运行统计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105"/>
      </w:tblGrid>
      <w:tr w14:paraId="50835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AD1FA4">
            <w:r>
              <w:rPr>
                <w:rFonts w:hint="eastAsia"/>
              </w:rPr>
              <w:t>指标</w:t>
            </w:r>
          </w:p>
        </w:tc>
        <w:tc>
          <w:p w14:paraId="339275F6">
            <w:r>
              <w:rPr>
                <w:rFonts w:hint="eastAsia"/>
              </w:rPr>
              <w:t>数值</w:t>
            </w:r>
          </w:p>
        </w:tc>
      </w:tr>
      <w:tr w14:paraId="7D3F9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2CA298">
            <w:r>
              <w:rPr>
                <w:rFonts w:hint="eastAsia"/>
              </w:rPr>
              <w:t>总处理记录数</w:t>
            </w:r>
          </w:p>
        </w:tc>
        <w:tc>
          <w:p w14:paraId="3924FD5E">
            <w:r>
              <w:rPr>
                <w:rFonts w:hint="eastAsia"/>
              </w:rPr>
              <w:t>57888条</w:t>
            </w:r>
          </w:p>
        </w:tc>
      </w:tr>
      <w:tr w14:paraId="4E46F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EEC968">
            <w:r>
              <w:rPr>
                <w:rFonts w:hint="eastAsia"/>
              </w:rPr>
              <w:t>涉及城市数量</w:t>
            </w:r>
          </w:p>
        </w:tc>
        <w:tc>
          <w:p w14:paraId="37B1965E">
            <w:r>
              <w:rPr>
                <w:rFonts w:hint="eastAsia"/>
              </w:rPr>
              <w:t>2406个</w:t>
            </w:r>
          </w:p>
        </w:tc>
      </w:tr>
      <w:tr w14:paraId="38299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6FA19F">
            <w:r>
              <w:rPr>
                <w:rFonts w:hint="eastAsia"/>
              </w:rPr>
              <w:t>涉及省份数量</w:t>
            </w:r>
          </w:p>
        </w:tc>
        <w:tc>
          <w:p w14:paraId="18C87046">
            <w:r>
              <w:rPr>
                <w:rFonts w:hint="eastAsia"/>
              </w:rPr>
              <w:t>61个</w:t>
            </w:r>
          </w:p>
        </w:tc>
      </w:tr>
      <w:tr w14:paraId="21E0F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E44262">
            <w:r>
              <w:rPr>
                <w:rFonts w:hint="eastAsia"/>
              </w:rPr>
              <w:t>数据处理耗时</w:t>
            </w:r>
          </w:p>
        </w:tc>
        <w:tc>
          <w:p w14:paraId="4AAF523B">
            <w:r>
              <w:rPr>
                <w:rFonts w:hint="eastAsia"/>
              </w:rPr>
              <w:t>约5秒</w:t>
            </w:r>
          </w:p>
        </w:tc>
      </w:tr>
      <w:tr w14:paraId="028D7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51AD6E">
            <w:r>
              <w:rPr>
                <w:rFonts w:hint="eastAsia"/>
              </w:rPr>
              <w:t>图表生成耗时</w:t>
            </w:r>
          </w:p>
        </w:tc>
        <w:tc>
          <w:p w14:paraId="11BEA224">
            <w:r>
              <w:rPr>
                <w:rFonts w:hint="eastAsia"/>
              </w:rPr>
              <w:t>约2秒</w:t>
            </w:r>
          </w:p>
        </w:tc>
      </w:tr>
      <w:tr w14:paraId="3D0E6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BC0F91">
            <w:r>
              <w:rPr>
                <w:rFonts w:hint="eastAsia"/>
              </w:rPr>
              <w:t>总运行时间</w:t>
            </w:r>
          </w:p>
        </w:tc>
        <w:tc>
          <w:p w14:paraId="697A9159">
            <w:r>
              <w:rPr>
                <w:rFonts w:hint="eastAsia"/>
              </w:rPr>
              <w:t>约7秒</w:t>
            </w:r>
          </w:p>
        </w:tc>
      </w:tr>
    </w:tbl>
    <w:p w14:paraId="02D87FB0">
      <w:pPr>
        <w:pStyle w:val="19"/>
      </w:pPr>
      <w:r>
        <w:rPr>
          <w:rFonts w:hint="eastAsia"/>
          <w:b/>
          <w:bCs/>
        </w:rPr>
        <w:t>性能分析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系统处理57888条记录仅需约7秒，性能良好</w:t>
      </w:r>
      <w:r>
        <w:t xml:space="preserve"> - </w:t>
      </w:r>
      <w:r>
        <w:rPr>
          <w:rFonts w:hint="eastAsia"/>
        </w:rPr>
        <w:t>数据处理占主要时间，约5秒</w:t>
      </w:r>
      <w:r>
        <w:t xml:space="preserve"> - </w:t>
      </w:r>
      <w:r>
        <w:rPr>
          <w:rFonts w:hint="eastAsia"/>
        </w:rPr>
        <w:t>图表生成速度较快，约2秒</w:t>
      </w:r>
      <w:r>
        <w:t xml:space="preserve"> - </w:t>
      </w:r>
      <w:r>
        <w:rPr>
          <w:rFonts w:hint="eastAsia"/>
        </w:rPr>
        <w:t>整体系统运行流畅，响应及时</w:t>
      </w:r>
    </w:p>
    <w:bookmarkEnd w:id="21"/>
    <w:bookmarkEnd w:id="25"/>
    <w:p w14:paraId="74B3DC41">
      <w:pPr>
        <w:pStyle w:val="4"/>
      </w:pPr>
      <w:bookmarkStart w:id="26" w:name="实验总结"/>
      <w:r>
        <w:t xml:space="preserve">5. </w:t>
      </w:r>
      <w:r>
        <w:rPr>
          <w:rFonts w:hint="eastAsia"/>
        </w:rPr>
        <w:t>实验总结</w:t>
      </w:r>
    </w:p>
    <w:p w14:paraId="08932B9E">
      <w:pPr>
        <w:pStyle w:val="5"/>
      </w:pPr>
      <w:bookmarkStart w:id="27" w:name="实验成果"/>
      <w:r>
        <w:t xml:space="preserve">5.1 </w:t>
      </w:r>
      <w:r>
        <w:rPr>
          <w:rFonts w:hint="eastAsia"/>
        </w:rPr>
        <w:t>实验成果</w:t>
      </w:r>
    </w:p>
    <w:p w14:paraId="0A737B5A">
      <w:pPr>
        <w:numPr>
          <w:ilvl w:val="0"/>
          <w:numId w:val="18"/>
        </w:numPr>
      </w:pPr>
      <w:r>
        <w:rPr>
          <w:rFonts w:hint="eastAsia"/>
          <w:b/>
          <w:bCs/>
        </w:rPr>
        <w:t>完成了两个核心气象数据分析任务</w:t>
      </w:r>
    </w:p>
    <w:p w14:paraId="65BA3A43">
      <w:pPr>
        <w:numPr>
          <w:ilvl w:val="0"/>
          <w:numId w:val="18"/>
        </w:numPr>
      </w:pPr>
      <w:r>
        <w:rPr>
          <w:rFonts w:hint="eastAsia"/>
          <w:b/>
          <w:bCs/>
        </w:rPr>
        <w:t>生成了准确的分析结果和可视化图表</w:t>
      </w:r>
    </w:p>
    <w:p w14:paraId="76A53DEF">
      <w:pPr>
        <w:numPr>
          <w:ilvl w:val="0"/>
          <w:numId w:val="18"/>
        </w:numPr>
      </w:pPr>
      <w:r>
        <w:rPr>
          <w:rFonts w:hint="eastAsia"/>
          <w:b/>
          <w:bCs/>
        </w:rPr>
        <w:t>实现了Spark和Pandas两种版本的解决方案</w:t>
      </w:r>
    </w:p>
    <w:p w14:paraId="4D2A84DC">
      <w:pPr>
        <w:numPr>
          <w:ilvl w:val="0"/>
          <w:numId w:val="18"/>
        </w:numPr>
      </w:pPr>
      <w:r>
        <w:rPr>
          <w:rFonts w:hint="eastAsia"/>
          <w:b/>
          <w:bCs/>
        </w:rPr>
        <w:t>处理了大规模气象数据（57888条记录）</w:t>
      </w:r>
    </w:p>
    <w:p w14:paraId="40AFEF2A">
      <w:pPr>
        <w:numPr>
          <w:ilvl w:val="0"/>
          <w:numId w:val="18"/>
        </w:numPr>
      </w:pPr>
      <w:r>
        <w:rPr>
          <w:rFonts w:hint="eastAsia"/>
          <w:b/>
          <w:bCs/>
        </w:rPr>
        <w:t>确保了结果的准确性和可靠性</w:t>
      </w:r>
    </w:p>
    <w:bookmarkEnd w:id="27"/>
    <w:p w14:paraId="38A72982">
      <w:pPr>
        <w:pStyle w:val="5"/>
      </w:pPr>
      <w:bookmarkStart w:id="28" w:name="技术亮点"/>
      <w:r>
        <w:t xml:space="preserve">5.2 </w:t>
      </w:r>
      <w:r>
        <w:rPr>
          <w:rFonts w:hint="eastAsia"/>
        </w:rPr>
        <w:t>技术亮点</w:t>
      </w:r>
    </w:p>
    <w:p w14:paraId="3312B398">
      <w:pPr>
        <w:numPr>
          <w:ilvl w:val="0"/>
          <w:numId w:val="19"/>
        </w:numPr>
      </w:pPr>
      <w:r>
        <w:rPr>
          <w:rFonts w:hint="eastAsia"/>
          <w:b/>
          <w:bCs/>
        </w:rPr>
        <w:t>双版本实现</w:t>
      </w:r>
      <w:r>
        <w:rPr>
          <w:rFonts w:hint="eastAsia"/>
        </w:rPr>
        <w:t>：同时提供了Spark和Pandas两种解决方案，适应不同环境需求</w:t>
      </w:r>
    </w:p>
    <w:p w14:paraId="1E12F9D2">
      <w:pPr>
        <w:numPr>
          <w:ilvl w:val="0"/>
          <w:numId w:val="19"/>
        </w:numPr>
      </w:pPr>
      <w:r>
        <w:rPr>
          <w:rFonts w:hint="eastAsia"/>
          <w:b/>
          <w:bCs/>
        </w:rPr>
        <w:t>高效数据处理</w:t>
      </w:r>
      <w:r>
        <w:rPr>
          <w:rFonts w:hint="eastAsia"/>
        </w:rPr>
        <w:t>：采用了分组聚合等高效数据处理方法</w:t>
      </w:r>
    </w:p>
    <w:p w14:paraId="48F468C6">
      <w:pPr>
        <w:numPr>
          <w:ilvl w:val="0"/>
          <w:numId w:val="19"/>
        </w:numPr>
      </w:pPr>
      <w:r>
        <w:rPr>
          <w:rFonts w:hint="eastAsia"/>
          <w:b/>
          <w:bCs/>
        </w:rPr>
        <w:t>优质可视化</w:t>
      </w:r>
      <w:r>
        <w:rPr>
          <w:rFonts w:hint="eastAsia"/>
        </w:rPr>
        <w:t>：生成了清晰美观的可视化图表，便于结果展示</w:t>
      </w:r>
    </w:p>
    <w:p w14:paraId="5D0471CC">
      <w:pPr>
        <w:numPr>
          <w:ilvl w:val="0"/>
          <w:numId w:val="19"/>
        </w:numPr>
      </w:pPr>
      <w:r>
        <w:rPr>
          <w:rFonts w:hint="eastAsia"/>
          <w:b/>
          <w:bCs/>
        </w:rPr>
        <w:t>中文支持</w:t>
      </w:r>
      <w:r>
        <w:rPr>
          <w:rFonts w:hint="eastAsia"/>
        </w:rPr>
        <w:t>：解决了Matplotlib中文显示问题</w:t>
      </w:r>
    </w:p>
    <w:p w14:paraId="067B747A">
      <w:pPr>
        <w:numPr>
          <w:ilvl w:val="0"/>
          <w:numId w:val="19"/>
        </w:numPr>
      </w:pPr>
      <w:r>
        <w:rPr>
          <w:rFonts w:hint="eastAsia"/>
          <w:b/>
          <w:bCs/>
        </w:rPr>
        <w:t>结果持久化</w:t>
      </w:r>
      <w:r>
        <w:rPr>
          <w:rFonts w:hint="eastAsia"/>
        </w:rPr>
        <w:t>：将分析结果保存为CSV和PNG格式，便于后续使用</w:t>
      </w:r>
    </w:p>
    <w:bookmarkEnd w:id="28"/>
    <w:p w14:paraId="34C1AEC7">
      <w:pPr>
        <w:pStyle w:val="5"/>
      </w:pPr>
      <w:bookmarkStart w:id="29" w:name="改进方向"/>
      <w:r>
        <w:t xml:space="preserve">5.3 </w:t>
      </w:r>
      <w:r>
        <w:rPr>
          <w:rFonts w:hint="eastAsia"/>
        </w:rPr>
        <w:t>改进方向</w:t>
      </w:r>
    </w:p>
    <w:p w14:paraId="7FD533C2">
      <w:pPr>
        <w:numPr>
          <w:ilvl w:val="0"/>
          <w:numId w:val="20"/>
        </w:numPr>
      </w:pPr>
      <w:r>
        <w:rPr>
          <w:rFonts w:hint="eastAsia"/>
          <w:b/>
          <w:bCs/>
        </w:rPr>
        <w:t>进一步优化数据清洗策略</w:t>
      </w:r>
      <w:r>
        <w:rPr>
          <w:rFonts w:hint="eastAsia"/>
        </w:rPr>
        <w:t>：处理更多类型的异常数据</w:t>
      </w:r>
    </w:p>
    <w:p w14:paraId="0D1517CF">
      <w:pPr>
        <w:numPr>
          <w:ilvl w:val="0"/>
          <w:numId w:val="20"/>
        </w:numPr>
      </w:pPr>
      <w:r>
        <w:rPr>
          <w:rFonts w:hint="eastAsia"/>
          <w:b/>
          <w:bCs/>
        </w:rPr>
        <w:t>增加更多分析维度</w:t>
      </w:r>
      <w:r>
        <w:rPr>
          <w:rFonts w:hint="eastAsia"/>
        </w:rPr>
        <w:t>：如风向风速分析、湿度变化分析等</w:t>
      </w:r>
    </w:p>
    <w:p w14:paraId="15A85133">
      <w:pPr>
        <w:numPr>
          <w:ilvl w:val="0"/>
          <w:numId w:val="20"/>
        </w:numPr>
      </w:pPr>
      <w:r>
        <w:rPr>
          <w:rFonts w:hint="eastAsia"/>
          <w:b/>
          <w:bCs/>
        </w:rPr>
        <w:t>实现实时数据处理</w:t>
      </w:r>
      <w:r>
        <w:rPr>
          <w:rFonts w:hint="eastAsia"/>
        </w:rPr>
        <w:t>：支持流式数据处理</w:t>
      </w:r>
    </w:p>
    <w:p w14:paraId="54337F1B">
      <w:pPr>
        <w:numPr>
          <w:ilvl w:val="0"/>
          <w:numId w:val="20"/>
        </w:numPr>
      </w:pPr>
      <w:r>
        <w:rPr>
          <w:rFonts w:hint="eastAsia"/>
          <w:b/>
          <w:bCs/>
        </w:rPr>
        <w:t>开发交互式可视化</w:t>
      </w:r>
      <w:r>
        <w:rPr>
          <w:rFonts w:hint="eastAsia"/>
        </w:rPr>
        <w:t>：使用Dash或Streamlit开发交互式仪表盘</w:t>
      </w:r>
    </w:p>
    <w:p w14:paraId="719F40A2">
      <w:pPr>
        <w:numPr>
          <w:ilvl w:val="0"/>
          <w:numId w:val="20"/>
        </w:numPr>
      </w:pPr>
      <w:r>
        <w:rPr>
          <w:rFonts w:hint="eastAsia"/>
          <w:b/>
          <w:bCs/>
        </w:rPr>
        <w:t>优化Spark配置</w:t>
      </w:r>
      <w:r>
        <w:rPr>
          <w:rFonts w:hint="eastAsia"/>
        </w:rPr>
        <w:t>：提高大规模数据处理性能</w:t>
      </w:r>
    </w:p>
    <w:bookmarkEnd w:id="26"/>
    <w:bookmarkEnd w:id="29"/>
    <w:p w14:paraId="46A177CF">
      <w:pPr>
        <w:pStyle w:val="4"/>
      </w:pPr>
      <w:bookmarkStart w:id="30" w:name="实验文件清单"/>
      <w:r>
        <w:t xml:space="preserve">6. </w:t>
      </w:r>
      <w:r>
        <w:rPr>
          <w:rFonts w:hint="eastAsia"/>
        </w:rPr>
        <w:t>实验文件清单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1176"/>
        <w:gridCol w:w="2376"/>
      </w:tblGrid>
      <w:tr w14:paraId="6BC2C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C9AD33">
            <w:r>
              <w:rPr>
                <w:rFonts w:hint="eastAsia"/>
              </w:rPr>
              <w:t>文件名</w:t>
            </w:r>
          </w:p>
        </w:tc>
        <w:tc>
          <w:p w14:paraId="3C3DD1E0">
            <w:r>
              <w:rPr>
                <w:rFonts w:hint="eastAsia"/>
              </w:rPr>
              <w:t>类型</w:t>
            </w:r>
          </w:p>
        </w:tc>
        <w:tc>
          <w:p w14:paraId="754D3E5F">
            <w:r>
              <w:rPr>
                <w:rFonts w:hint="eastAsia"/>
              </w:rPr>
              <w:t>用途</w:t>
            </w:r>
          </w:p>
        </w:tc>
      </w:tr>
      <w:tr w14:paraId="6F428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04534A">
            <w:r>
              <w:t>passed_weather_ALL.csv</w:t>
            </w:r>
          </w:p>
        </w:tc>
        <w:tc>
          <w:p w14:paraId="56F9704E">
            <w:r>
              <w:rPr>
                <w:rFonts w:hint="eastAsia"/>
              </w:rPr>
              <w:t>数据文件</w:t>
            </w:r>
          </w:p>
        </w:tc>
        <w:tc>
          <w:p w14:paraId="0C70279A">
            <w:r>
              <w:rPr>
                <w:rFonts w:hint="eastAsia"/>
              </w:rPr>
              <w:t>原始气象数据</w:t>
            </w:r>
          </w:p>
        </w:tc>
      </w:tr>
      <w:tr w14:paraId="138E2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18B22E">
            <w:r>
              <w:t>weather_analysis.py</w:t>
            </w:r>
          </w:p>
        </w:tc>
        <w:tc>
          <w:p w14:paraId="128EBFF6">
            <w:r>
              <w:rPr>
                <w:rFonts w:hint="eastAsia"/>
              </w:rPr>
              <w:t>代码文件</w:t>
            </w:r>
          </w:p>
        </w:tc>
        <w:tc>
          <w:p w14:paraId="5F8417F5">
            <w:r>
              <w:rPr>
                <w:rFonts w:hint="eastAsia"/>
              </w:rPr>
              <w:t>Spark版本实现</w:t>
            </w:r>
          </w:p>
        </w:tc>
      </w:tr>
      <w:tr w14:paraId="201B0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CF4351">
            <w:r>
              <w:t>weather_analysis_simple.py</w:t>
            </w:r>
          </w:p>
        </w:tc>
        <w:tc>
          <w:p w14:paraId="3A87105B">
            <w:r>
              <w:rPr>
                <w:rFonts w:hint="eastAsia"/>
              </w:rPr>
              <w:t>代码文件</w:t>
            </w:r>
          </w:p>
        </w:tc>
        <w:tc>
          <w:p w14:paraId="7B406239">
            <w:r>
              <w:rPr>
                <w:rFonts w:hint="eastAsia"/>
              </w:rPr>
              <w:t>Pandas版本实现</w:t>
            </w:r>
          </w:p>
        </w:tc>
      </w:tr>
      <w:tr w14:paraId="50C27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8F8F56">
            <w:r>
              <w:t>rainfall_results.csv</w:t>
            </w:r>
          </w:p>
        </w:tc>
        <w:tc>
          <w:p w14:paraId="40C80023">
            <w:r>
              <w:rPr>
                <w:rFonts w:hint="eastAsia"/>
              </w:rPr>
              <w:t>结果文件</w:t>
            </w:r>
          </w:p>
        </w:tc>
        <w:tc>
          <w:p w14:paraId="49F985E7">
            <w:r>
              <w:rPr>
                <w:rFonts w:hint="eastAsia"/>
              </w:rPr>
              <w:t>累积雨量计算结果</w:t>
            </w:r>
          </w:p>
        </w:tc>
      </w:tr>
      <w:tr w14:paraId="7D3E9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81F7F">
            <w:r>
              <w:t>temperature_results.csv</w:t>
            </w:r>
          </w:p>
        </w:tc>
        <w:tc>
          <w:p w14:paraId="39BB33A7">
            <w:r>
              <w:rPr>
                <w:rFonts w:hint="eastAsia"/>
              </w:rPr>
              <w:t>结果文件</w:t>
            </w:r>
          </w:p>
        </w:tc>
        <w:tc>
          <w:p w14:paraId="74C0D3C2">
            <w:r>
              <w:rPr>
                <w:rFonts w:hint="eastAsia"/>
              </w:rPr>
              <w:t>日平均气温计算结果</w:t>
            </w:r>
          </w:p>
        </w:tc>
      </w:tr>
      <w:tr w14:paraId="0C959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A20B34">
            <w:r>
              <w:t>rainfall_chart.png</w:t>
            </w:r>
          </w:p>
        </w:tc>
        <w:tc>
          <w:p w14:paraId="3123500B">
            <w:r>
              <w:rPr>
                <w:rFonts w:hint="eastAsia"/>
              </w:rPr>
              <w:t>图表文件</w:t>
            </w:r>
          </w:p>
        </w:tc>
        <w:tc>
          <w:p w14:paraId="00C5A1E5">
            <w:r>
              <w:rPr>
                <w:rFonts w:hint="eastAsia"/>
              </w:rPr>
              <w:t>累积雨量可视化</w:t>
            </w:r>
          </w:p>
        </w:tc>
      </w:tr>
      <w:tr w14:paraId="65EFC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F714B5">
            <w:r>
              <w:t>temperature_chart.png</w:t>
            </w:r>
          </w:p>
        </w:tc>
        <w:tc>
          <w:p w14:paraId="3B6692A6">
            <w:r>
              <w:rPr>
                <w:rFonts w:hint="eastAsia"/>
              </w:rPr>
              <w:t>图表文件</w:t>
            </w:r>
          </w:p>
        </w:tc>
        <w:tc>
          <w:p w14:paraId="225406FA">
            <w:r>
              <w:rPr>
                <w:rFonts w:hint="eastAsia"/>
              </w:rPr>
              <w:t>日平均气温可视化</w:t>
            </w:r>
          </w:p>
        </w:tc>
      </w:tr>
      <w:tr w14:paraId="3AE63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77D1BA">
            <w:r>
              <w:t>simhei.ttf</w:t>
            </w:r>
          </w:p>
        </w:tc>
        <w:tc>
          <w:p w14:paraId="0E4BE4DC">
            <w:r>
              <w:rPr>
                <w:rFonts w:hint="eastAsia"/>
              </w:rPr>
              <w:t>资源文件</w:t>
            </w:r>
          </w:p>
        </w:tc>
        <w:tc>
          <w:p w14:paraId="5EB78F54">
            <w:r>
              <w:rPr>
                <w:rFonts w:hint="eastAsia"/>
              </w:rPr>
              <w:t>中文显示字体</w:t>
            </w:r>
          </w:p>
        </w:tc>
      </w:tr>
      <w:tr w14:paraId="12A9A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92261">
            <w:r>
              <w:rPr>
                <w:rFonts w:hint="eastAsia"/>
              </w:rPr>
              <w:t>任务要求.txt</w:t>
            </w:r>
          </w:p>
        </w:tc>
        <w:tc>
          <w:p w14:paraId="3B328C52">
            <w:r>
              <w:rPr>
                <w:rFonts w:hint="eastAsia"/>
              </w:rPr>
              <w:t>文档文件</w:t>
            </w:r>
          </w:p>
        </w:tc>
        <w:tc>
          <w:p w14:paraId="28C30344">
            <w:r>
              <w:rPr>
                <w:rFonts w:hint="eastAsia"/>
              </w:rPr>
              <w:t>实验任务要求</w:t>
            </w:r>
          </w:p>
        </w:tc>
      </w:tr>
      <w:tr w14:paraId="654E9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FB27E7">
            <w:r>
              <w:rPr>
                <w:rFonts w:hint="eastAsia"/>
              </w:rPr>
              <w:t>实验报告.md</w:t>
            </w:r>
          </w:p>
        </w:tc>
        <w:tc>
          <w:p w14:paraId="6A866AA1">
            <w:r>
              <w:rPr>
                <w:rFonts w:hint="eastAsia"/>
              </w:rPr>
              <w:t>文档文件</w:t>
            </w:r>
          </w:p>
        </w:tc>
        <w:tc>
          <w:p w14:paraId="0C10F4B9">
            <w:r>
              <w:rPr>
                <w:rFonts w:hint="eastAsia"/>
              </w:rPr>
              <w:t>实验报告</w:t>
            </w:r>
          </w:p>
        </w:tc>
      </w:tr>
      <w:bookmarkEnd w:id="30"/>
    </w:tbl>
    <w:p w14:paraId="183C0A91">
      <w:pPr>
        <w:pStyle w:val="4"/>
      </w:pPr>
      <w:bookmarkStart w:id="31" w:name="结论"/>
      <w:r>
        <w:t xml:space="preserve">7. </w:t>
      </w:r>
      <w:r>
        <w:rPr>
          <w:rFonts w:hint="eastAsia"/>
        </w:rPr>
        <w:t>结论</w:t>
      </w:r>
    </w:p>
    <w:p w14:paraId="04EDDF17">
      <w:r>
        <w:rPr>
          <w:rFonts w:hint="eastAsia"/>
        </w:rPr>
        <w:t>本实验成功实现了气象数据的处理与分析，完成了所有核心任务。通过使用大数据处理技术，我们能够高效地处理和分析大规模气象数据，为气象研究和决策提供支持。实验结果表明，我们的解决方案是准确、高效和可靠的，能够满足气象数据分析的需求。</w:t>
      </w:r>
    </w:p>
    <w:bookmarkEnd w:id="0"/>
    <w:bookmarkEnd w:id="3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7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8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9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>
    <w:abstractNumId w:val="9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A677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Code"/>
    <w:basedOn w:val="1"/>
    <w:qFormat/>
    <w:uiPriority w:val="0"/>
    <w:pPr>
      <w:wordWrap w:val="0"/>
    </w:pPr>
  </w:style>
  <w:style w:type="character" w:customStyle="1" w:styleId="165">
    <w:name w:val="KeywordTok"/>
    <w:uiPriority w:val="0"/>
    <w:rPr>
      <w:b/>
      <w:color w:val="007020"/>
    </w:rPr>
  </w:style>
  <w:style w:type="character" w:customStyle="1" w:styleId="166">
    <w:name w:val="DataTypeTok"/>
    <w:uiPriority w:val="0"/>
    <w:rPr>
      <w:color w:val="902000"/>
    </w:rPr>
  </w:style>
  <w:style w:type="character" w:customStyle="1" w:styleId="167">
    <w:name w:val="DecValTok"/>
    <w:qFormat/>
    <w:uiPriority w:val="0"/>
    <w:rPr>
      <w:color w:val="40A070"/>
    </w:rPr>
  </w:style>
  <w:style w:type="character" w:customStyle="1" w:styleId="168">
    <w:name w:val="BaseNTok"/>
    <w:uiPriority w:val="0"/>
    <w:rPr>
      <w:color w:val="40A070"/>
    </w:rPr>
  </w:style>
  <w:style w:type="character" w:customStyle="1" w:styleId="169">
    <w:name w:val="FloatTok"/>
    <w:uiPriority w:val="0"/>
    <w:rPr>
      <w:color w:val="40A070"/>
    </w:rPr>
  </w:style>
  <w:style w:type="character" w:customStyle="1" w:styleId="170">
    <w:name w:val="ConstantTok"/>
    <w:uiPriority w:val="0"/>
    <w:rPr>
      <w:color w:val="880000"/>
    </w:rPr>
  </w:style>
  <w:style w:type="character" w:customStyle="1" w:styleId="171">
    <w:name w:val="CharTok"/>
    <w:uiPriority w:val="0"/>
    <w:rPr>
      <w:color w:val="4070A0"/>
    </w:rPr>
  </w:style>
  <w:style w:type="character" w:customStyle="1" w:styleId="172">
    <w:name w:val="SpecialCharTok"/>
    <w:qFormat/>
    <w:uiPriority w:val="0"/>
    <w:rPr>
      <w:color w:val="4070A0"/>
    </w:rPr>
  </w:style>
  <w:style w:type="character" w:customStyle="1" w:styleId="173">
    <w:name w:val="StringTok"/>
    <w:uiPriority w:val="0"/>
    <w:rPr>
      <w:color w:val="4070A0"/>
    </w:rPr>
  </w:style>
  <w:style w:type="character" w:customStyle="1" w:styleId="174">
    <w:name w:val="VerbatimStringTok"/>
    <w:uiPriority w:val="0"/>
    <w:rPr>
      <w:color w:val="4070A0"/>
    </w:rPr>
  </w:style>
  <w:style w:type="character" w:customStyle="1" w:styleId="175">
    <w:name w:val="SpecialStringTok"/>
    <w:uiPriority w:val="0"/>
    <w:rPr>
      <w:color w:val="BB6688"/>
    </w:rPr>
  </w:style>
  <w:style w:type="character" w:customStyle="1" w:styleId="176">
    <w:name w:val="ImportTok"/>
    <w:uiPriority w:val="0"/>
    <w:rPr>
      <w:b/>
      <w:color w:val="008000"/>
    </w:rPr>
  </w:style>
  <w:style w:type="character" w:customStyle="1" w:styleId="177">
    <w:name w:val="CommentTok"/>
    <w:uiPriority w:val="0"/>
    <w:rPr>
      <w:i/>
      <w:color w:val="60A0B0"/>
    </w:rPr>
  </w:style>
  <w:style w:type="character" w:customStyle="1" w:styleId="178">
    <w:name w:val="DocumentationTok"/>
    <w:qFormat/>
    <w:uiPriority w:val="0"/>
    <w:rPr>
      <w:i/>
      <w:color w:val="BA2121"/>
    </w:rPr>
  </w:style>
  <w:style w:type="character" w:customStyle="1" w:styleId="179">
    <w:name w:val="AnnotationTok"/>
    <w:qFormat/>
    <w:uiPriority w:val="0"/>
    <w:rPr>
      <w:b/>
      <w:i/>
      <w:color w:val="60A0B0"/>
    </w:rPr>
  </w:style>
  <w:style w:type="character" w:customStyle="1" w:styleId="180">
    <w:name w:val="CommentVarTok"/>
    <w:uiPriority w:val="0"/>
    <w:rPr>
      <w:b/>
      <w:i/>
      <w:color w:val="60A0B0"/>
    </w:rPr>
  </w:style>
  <w:style w:type="character" w:customStyle="1" w:styleId="181">
    <w:name w:val="OtherTok"/>
    <w:uiPriority w:val="0"/>
    <w:rPr>
      <w:color w:val="007020"/>
    </w:rPr>
  </w:style>
  <w:style w:type="character" w:customStyle="1" w:styleId="182">
    <w:name w:val="FunctionTok"/>
    <w:uiPriority w:val="0"/>
    <w:rPr>
      <w:color w:val="06287E"/>
    </w:rPr>
  </w:style>
  <w:style w:type="character" w:customStyle="1" w:styleId="183">
    <w:name w:val="VariableTok"/>
    <w:uiPriority w:val="0"/>
    <w:rPr>
      <w:color w:val="19177C"/>
    </w:rPr>
  </w:style>
  <w:style w:type="character" w:customStyle="1" w:styleId="184">
    <w:name w:val="ControlFlowTok"/>
    <w:uiPriority w:val="0"/>
    <w:rPr>
      <w:b/>
      <w:color w:val="007020"/>
    </w:rPr>
  </w:style>
  <w:style w:type="character" w:customStyle="1" w:styleId="185">
    <w:name w:val="OperatorTok"/>
    <w:uiPriority w:val="0"/>
    <w:rPr>
      <w:color w:val="666666"/>
    </w:rPr>
  </w:style>
  <w:style w:type="character" w:customStyle="1" w:styleId="186">
    <w:name w:val="BuiltInTok"/>
    <w:uiPriority w:val="0"/>
    <w:rPr>
      <w:color w:val="008000"/>
    </w:rPr>
  </w:style>
  <w:style w:type="character" w:customStyle="1" w:styleId="187">
    <w:name w:val="ExtensionTok"/>
    <w:uiPriority w:val="0"/>
  </w:style>
  <w:style w:type="character" w:customStyle="1" w:styleId="188">
    <w:name w:val="PreprocessorTok"/>
    <w:uiPriority w:val="0"/>
    <w:rPr>
      <w:color w:val="BC7A00"/>
    </w:rPr>
  </w:style>
  <w:style w:type="character" w:customStyle="1" w:styleId="189">
    <w:name w:val="AttributeTok"/>
    <w:qFormat/>
    <w:uiPriority w:val="0"/>
    <w:rPr>
      <w:color w:val="7D9029"/>
    </w:rPr>
  </w:style>
  <w:style w:type="character" w:customStyle="1" w:styleId="190">
    <w:name w:val="RegionMarkerTok"/>
    <w:uiPriority w:val="0"/>
  </w:style>
  <w:style w:type="character" w:customStyle="1" w:styleId="191">
    <w:name w:val="InformationTok"/>
    <w:uiPriority w:val="0"/>
    <w:rPr>
      <w:b/>
      <w:i/>
      <w:color w:val="60A0B0"/>
    </w:rPr>
  </w:style>
  <w:style w:type="character" w:customStyle="1" w:styleId="192">
    <w:name w:val="WarningTok"/>
    <w:uiPriority w:val="0"/>
    <w:rPr>
      <w:b/>
      <w:i/>
      <w:color w:val="60A0B0"/>
    </w:rPr>
  </w:style>
  <w:style w:type="character" w:customStyle="1" w:styleId="193">
    <w:name w:val="AlertTok"/>
    <w:uiPriority w:val="0"/>
    <w:rPr>
      <w:b/>
      <w:color w:val="FF0000"/>
    </w:rPr>
  </w:style>
  <w:style w:type="character" w:customStyle="1" w:styleId="194">
    <w:name w:val="ErrorTok"/>
    <w:uiPriority w:val="0"/>
    <w:rPr>
      <w:b/>
      <w:color w:val="FF0000"/>
    </w:rPr>
  </w:style>
  <w:style w:type="character" w:customStyle="1" w:styleId="195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2381</Words>
  <Characters>4531</Characters>
  <Lines>0</Lines>
  <Paragraphs>0</Paragraphs>
  <TotalTime>20</TotalTime>
  <ScaleCrop>false</ScaleCrop>
  <LinksUpToDate>false</LinksUpToDate>
  <CharactersWithSpaces>4921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2026-01-03T08:00:00Z</dcterms:created>
  <dc:creator>未曾相逢已含笑</dc:creator>
  <cp:lastModifiedBy>未曾相逢已含笑</cp:lastModifiedBy>
  <dcterms:modified xsi:type="dcterms:W3CDTF">2026-01-03T08:21:22Z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eyJoZGlkIjoiZjc1ZDk0NDU3NGY2YTUyOWU5ODYxMmRjYTMwNjBiNDEiLCJ1c2VySWQiOiI2OTI2MjU0OTgifQ==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6F21A717CCDE4AFBAF28D3E7584C9F4C_12</vt:lpwstr>
  </property>
</Properties>
</file>